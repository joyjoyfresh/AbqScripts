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5FF848">
      <w:pPr>
        <w:spacing w:before="280" w:after="80"/>
        <w:jc w:val="center"/>
      </w:pPr>
      <w:r>
        <w:rPr>
          <w:rFonts w:ascii="Calibri" w:hAnsi="Calibri" w:eastAsia="微软雅黑"/>
          <w:b/>
          <w:i w:val="0"/>
          <w:color w:val="1F4E79"/>
          <w:sz w:val="36"/>
        </w:rPr>
        <w:t>近期研究进展汇报</w:t>
      </w:r>
    </w:p>
    <w:p w14:paraId="451AE248">
      <w:pPr>
        <w:spacing w:before="40" w:after="240"/>
        <w:jc w:val="center"/>
      </w:pPr>
      <w:r>
        <w:rPr>
          <w:rFonts w:ascii="Calibri" w:hAnsi="Calibri" w:eastAsia="微软雅黑"/>
          <w:b w:val="0"/>
          <w:i w:val="0"/>
          <w:color w:val="505050"/>
          <w:sz w:val="22"/>
        </w:rPr>
        <w:t>成层斜坡有限元数值动力模拟与机器学习代理模型研究</w:t>
      </w:r>
      <w:r>
        <w:rPr>
          <w:rFonts w:ascii="Calibri" w:hAnsi="Calibri" w:eastAsia="微软雅黑"/>
          <w:b w:val="0"/>
          <w:i w:val="0"/>
          <w:color w:val="505050"/>
          <w:sz w:val="22"/>
        </w:rPr>
        <w:br w:type="textWrapping"/>
      </w:r>
      <w:r>
        <w:rPr>
          <w:rFonts w:ascii="Calibri" w:hAnsi="Calibri" w:eastAsia="微软雅黑"/>
          <w:b w:val="0"/>
          <w:i w:val="0"/>
          <w:color w:val="505050"/>
          <w:sz w:val="22"/>
        </w:rPr>
        <w:t>2026年6月</w:t>
      </w:r>
    </w:p>
    <w:p w14:paraId="524C51A0">
      <w:pPr>
        <w:pStyle w:val="3"/>
        <w:keepNext/>
        <w:spacing w:before="240" w:after="120"/>
      </w:pPr>
      <w:r>
        <w:rPr>
          <w:rFonts w:ascii="Calibri" w:hAnsi="Calibri" w:eastAsia="微软雅黑"/>
          <w:b/>
          <w:i w:val="0"/>
          <w:color w:val="1F4E79"/>
          <w:sz w:val="30"/>
        </w:rPr>
        <w:t>Part I · Abaqus 成层斜坡数值动力模拟进展</w:t>
      </w:r>
    </w:p>
    <w:p w14:paraId="71B3243D">
      <w:pPr>
        <w:pStyle w:val="4"/>
        <w:keepNext/>
        <w:spacing w:before="120" w:after="60"/>
      </w:pPr>
      <w:r>
        <w:rPr>
          <w:rFonts w:ascii="Calibri" w:hAnsi="Calibri" w:eastAsia="微软雅黑"/>
          <w:b/>
          <w:i w:val="0"/>
          <w:color w:val="1F4E79"/>
          <w:sz w:val="24"/>
        </w:rPr>
        <w:t>1.</w:t>
      </w:r>
      <w:r>
        <w:rPr>
          <w:rFonts w:hint="eastAsia" w:ascii="Calibri" w:hAnsi="Calibri" w:eastAsia="微软雅黑"/>
          <w:b/>
          <w:i w:val="0"/>
          <w:color w:val="1F4E79"/>
          <w:sz w:val="24"/>
          <w:lang w:val="en-US" w:eastAsia="zh-CN"/>
        </w:rPr>
        <w:t>1</w:t>
      </w:r>
      <w:r>
        <w:rPr>
          <w:rFonts w:ascii="Calibri" w:hAnsi="Calibri" w:eastAsia="微软雅黑"/>
          <w:b/>
          <w:i w:val="0"/>
          <w:color w:val="1F4E79"/>
          <w:sz w:val="24"/>
        </w:rPr>
        <w:t xml:space="preserve"> 波动输入算法升级：从时域射线叠加法到</w:t>
      </w:r>
      <w:r>
        <w:rPr>
          <w:rFonts w:ascii="Calibri" w:hAnsi="Calibri" w:eastAsia="微软雅黑" w:cstheme="majorBidi"/>
          <w:b/>
          <w:bCs/>
          <w:i w:val="0"/>
          <w:color w:val="1F4E79"/>
          <w:sz w:val="24"/>
          <w:szCs w:val="26"/>
          <w:lang w:val="en-US" w:eastAsia="en-US" w:bidi="ar-SA"/>
        </w:rPr>
        <w:t>频域全局矩阵法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514B2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628FACEA">
            <w:pPr>
              <w:spacing w:before="60" w:after="60" w:line="240" w:lineRule="auto"/>
              <w:jc w:val="center"/>
            </w:pPr>
            <w:r>
              <w:rPr>
                <w:rFonts w:ascii="Calibri" w:hAnsi="Calibri" w:eastAsia="微软雅黑"/>
                <w:b/>
                <w:i w:val="0"/>
                <w:color w:val="FFFFFF"/>
                <w:sz w:val="19"/>
              </w:rPr>
              <w:t>物理特性维度</w:t>
            </w:r>
          </w:p>
        </w:tc>
        <w:tc>
          <w:tcPr>
            <w:tcW w:w="3120" w:type="dxa"/>
            <w:shd w:val="clear" w:color="auto" w:fill="1F4E79"/>
          </w:tcPr>
          <w:p w14:paraId="359B5021">
            <w:pPr>
              <w:spacing w:before="60" w:after="60" w:line="240" w:lineRule="auto"/>
              <w:jc w:val="center"/>
            </w:pPr>
            <w:r>
              <w:rPr>
                <w:rFonts w:ascii="Calibri" w:hAnsi="Calibri" w:eastAsia="微软雅黑"/>
                <w:b/>
                <w:i w:val="0"/>
                <w:color w:val="FFFFFF"/>
                <w:sz w:val="19"/>
              </w:rPr>
              <w:t>时域射线叠加（旧）</w:t>
            </w:r>
          </w:p>
        </w:tc>
        <w:tc>
          <w:tcPr>
            <w:tcW w:w="3120" w:type="dxa"/>
            <w:shd w:val="clear" w:color="auto" w:fill="1F4E79"/>
          </w:tcPr>
          <w:p w14:paraId="293EF631">
            <w:pPr>
              <w:spacing w:before="60" w:after="60" w:line="240" w:lineRule="auto"/>
              <w:jc w:val="center"/>
            </w:pPr>
            <w:r>
              <w:rPr>
                <w:rFonts w:ascii="Calibri" w:hAnsi="Calibri" w:eastAsia="微软雅黑"/>
                <w:b/>
                <w:i w:val="0"/>
                <w:color w:val="FFFFFF"/>
                <w:sz w:val="19"/>
              </w:rPr>
              <w:t>频域全局矩阵（新）</w:t>
            </w:r>
          </w:p>
        </w:tc>
      </w:tr>
      <w:tr w14:paraId="0BD8D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ED649CA">
            <w:pPr>
              <w:spacing w:before="40" w:after="40" w:line="240" w:lineRule="auto"/>
              <w:jc w:val="left"/>
            </w:pPr>
            <w:r>
              <w:rPr>
                <w:rFonts w:ascii="Calibri" w:hAnsi="Calibri" w:eastAsia="微软雅黑"/>
                <w:b w:val="0"/>
                <w:i w:val="0"/>
                <w:sz w:val="18"/>
              </w:rPr>
              <w:t>均质半空间</w:t>
            </w:r>
          </w:p>
        </w:tc>
        <w:tc>
          <w:tcPr>
            <w:tcW w:w="3120" w:type="dxa"/>
          </w:tcPr>
          <w:p w14:paraId="6DEDF972">
            <w:pPr>
              <w:spacing w:before="40" w:after="40" w:line="240" w:lineRule="auto"/>
              <w:jc w:val="center"/>
            </w:pPr>
            <w:r>
              <w:rPr>
                <w:rFonts w:ascii="Calibri" w:hAnsi="Calibri" w:eastAsia="微软雅黑"/>
                <w:b w:val="0"/>
                <w:i w:val="0"/>
                <w:sz w:val="18"/>
              </w:rPr>
              <w:t>精确（解析走时延迟叠加）</w:t>
            </w:r>
          </w:p>
        </w:tc>
        <w:tc>
          <w:tcPr>
            <w:tcW w:w="3120" w:type="dxa"/>
          </w:tcPr>
          <w:p w14:paraId="6453904B">
            <w:pPr>
              <w:spacing w:before="40" w:after="40" w:line="240" w:lineRule="auto"/>
              <w:jc w:val="center"/>
            </w:pPr>
            <w:r>
              <w:rPr>
                <w:rFonts w:ascii="Calibri" w:hAnsi="Calibri" w:eastAsia="微软雅黑"/>
                <w:b w:val="0"/>
                <w:i w:val="0"/>
                <w:sz w:val="18"/>
              </w:rPr>
              <w:t>精确（逐项还原解析解对拍）</w:t>
            </w:r>
          </w:p>
        </w:tc>
      </w:tr>
      <w:tr w14:paraId="15F31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F9F9F9"/>
          </w:tcPr>
          <w:p w14:paraId="1F4C571B">
            <w:pPr>
              <w:spacing w:before="40" w:after="40" w:line="240" w:lineRule="auto"/>
              <w:jc w:val="left"/>
            </w:pPr>
            <w:r>
              <w:rPr>
                <w:rFonts w:ascii="Calibri" w:hAnsi="Calibri" w:eastAsia="微软雅黑"/>
                <w:b w:val="0"/>
                <w:i w:val="0"/>
                <w:sz w:val="18"/>
              </w:rPr>
              <w:t>界面透反射系数</w:t>
            </w:r>
          </w:p>
        </w:tc>
        <w:tc>
          <w:tcPr>
            <w:tcW w:w="3120" w:type="dxa"/>
            <w:shd w:val="clear" w:color="auto" w:fill="F9F9F9"/>
          </w:tcPr>
          <w:p w14:paraId="0B881F98">
            <w:pPr>
              <w:spacing w:before="40" w:after="40" w:line="240" w:lineRule="auto"/>
              <w:jc w:val="center"/>
            </w:pPr>
            <w:r>
              <w:rPr>
                <w:rFonts w:ascii="Calibri" w:hAnsi="Calibri" w:eastAsia="微软雅黑"/>
                <w:b w:val="0"/>
                <w:i w:val="0"/>
                <w:sz w:val="18"/>
              </w:rPr>
              <w:t>阻抗标量近似 + 应力/位移口径错配（低估幅值）</w:t>
            </w:r>
          </w:p>
        </w:tc>
        <w:tc>
          <w:tcPr>
            <w:tcW w:w="3120" w:type="dxa"/>
            <w:shd w:val="clear" w:color="auto" w:fill="F9F9F9"/>
          </w:tcPr>
          <w:p w14:paraId="4BE6B4C7">
            <w:pPr>
              <w:spacing w:before="40" w:after="40" w:line="240" w:lineRule="auto"/>
              <w:jc w:val="center"/>
            </w:pPr>
            <w:r>
              <w:rPr>
                <w:rFonts w:ascii="Calibri" w:hAnsi="Calibri" w:eastAsia="微软雅黑"/>
                <w:b w:val="0"/>
                <w:i w:val="0"/>
                <w:sz w:val="18"/>
              </w:rPr>
              <w:t>Zoeppritz 级精确（隐含于方程矩阵）</w:t>
            </w:r>
          </w:p>
        </w:tc>
      </w:tr>
      <w:tr w14:paraId="1C41C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0805CC2">
            <w:pPr>
              <w:spacing w:before="40" w:after="40" w:line="240" w:lineRule="auto"/>
              <w:jc w:val="left"/>
            </w:pPr>
            <w:r>
              <w:rPr>
                <w:rFonts w:ascii="Calibri" w:hAnsi="Calibri" w:eastAsia="微软雅黑"/>
                <w:b w:val="0"/>
                <w:i w:val="0"/>
                <w:sz w:val="18"/>
              </w:rPr>
              <w:t>界面 SV-P 转换</w:t>
            </w:r>
          </w:p>
        </w:tc>
        <w:tc>
          <w:tcPr>
            <w:tcW w:w="3120" w:type="dxa"/>
          </w:tcPr>
          <w:p w14:paraId="2F7D33CE">
            <w:pPr>
              <w:spacing w:before="40" w:after="40" w:line="240" w:lineRule="auto"/>
              <w:jc w:val="center"/>
            </w:pPr>
            <w:r>
              <w:rPr>
                <w:rFonts w:ascii="Calibri" w:hAnsi="Calibri" w:eastAsia="微软雅黑"/>
                <w:b w:val="0"/>
                <w:i w:val="0"/>
                <w:sz w:val="18"/>
              </w:rPr>
              <w:t>置零（丢弃转换 P 波）</w:t>
            </w:r>
          </w:p>
        </w:tc>
        <w:tc>
          <w:tcPr>
            <w:tcW w:w="3120" w:type="dxa"/>
          </w:tcPr>
          <w:p w14:paraId="2F790738">
            <w:pPr>
              <w:spacing w:before="40" w:after="40" w:line="240" w:lineRule="auto"/>
              <w:jc w:val="center"/>
            </w:pPr>
            <w:r>
              <w:rPr>
                <w:rFonts w:ascii="Calibri" w:hAnsi="Calibri" w:eastAsia="微软雅黑"/>
                <w:b w:val="0"/>
                <w:i w:val="0"/>
                <w:sz w:val="18"/>
              </w:rPr>
              <w:t>精确包含（求解多维极化向量）</w:t>
            </w:r>
          </w:p>
        </w:tc>
      </w:tr>
      <w:tr w14:paraId="09187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F9F9F9"/>
          </w:tcPr>
          <w:p w14:paraId="78369D1A">
            <w:pPr>
              <w:spacing w:before="40" w:after="40" w:line="240" w:lineRule="auto"/>
              <w:jc w:val="left"/>
            </w:pPr>
            <w:r>
              <w:rPr>
                <w:rFonts w:ascii="Calibri" w:hAnsi="Calibri" w:eastAsia="微软雅黑"/>
                <w:b w:val="0"/>
                <w:i w:val="0"/>
                <w:sz w:val="18"/>
              </w:rPr>
              <w:t>层内多次往返波</w:t>
            </w:r>
          </w:p>
        </w:tc>
        <w:tc>
          <w:tcPr>
            <w:tcW w:w="3120" w:type="dxa"/>
            <w:shd w:val="clear" w:color="auto" w:fill="F9F9F9"/>
          </w:tcPr>
          <w:p w14:paraId="50468F7A">
            <w:pPr>
              <w:spacing w:before="40" w:after="40" w:line="240" w:lineRule="auto"/>
              <w:jc w:val="center"/>
            </w:pPr>
            <w:r>
              <w:rPr>
                <w:rFonts w:ascii="Calibri" w:hAnsi="Calibri" w:eastAsia="微软雅黑"/>
                <w:b w:val="0"/>
                <w:i w:val="0"/>
                <w:sz w:val="18"/>
              </w:rPr>
              <w:t>几何级数截断（默认取 3 阶多次波）</w:t>
            </w:r>
          </w:p>
        </w:tc>
        <w:tc>
          <w:tcPr>
            <w:tcW w:w="3120" w:type="dxa"/>
            <w:shd w:val="clear" w:color="auto" w:fill="F9F9F9"/>
          </w:tcPr>
          <w:p w14:paraId="1277B726">
            <w:pPr>
              <w:spacing w:before="40" w:after="40" w:line="240" w:lineRule="auto"/>
              <w:jc w:val="center"/>
            </w:pPr>
            <w:r>
              <w:rPr>
                <w:rFonts w:ascii="Calibri" w:hAnsi="Calibri" w:eastAsia="微软雅黑"/>
                <w:b w:val="0"/>
                <w:i w:val="0"/>
                <w:sz w:val="18"/>
              </w:rPr>
              <w:t>无穷阶混响全部包含，无截断误差</w:t>
            </w:r>
          </w:p>
        </w:tc>
      </w:tr>
      <w:tr w14:paraId="20F5F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C29864A">
            <w:pPr>
              <w:spacing w:before="40" w:after="40" w:line="240" w:lineRule="auto"/>
              <w:jc w:val="left"/>
            </w:pPr>
            <w:r>
              <w:rPr>
                <w:rFonts w:ascii="Calibri" w:hAnsi="Calibri" w:eastAsia="微软雅黑"/>
                <w:b w:val="0"/>
                <w:i w:val="0"/>
                <w:sz w:val="18"/>
              </w:rPr>
              <w:t>跨层混响耦合</w:t>
            </w:r>
          </w:p>
        </w:tc>
        <w:tc>
          <w:tcPr>
            <w:tcW w:w="3120" w:type="dxa"/>
          </w:tcPr>
          <w:p w14:paraId="4682EAF6">
            <w:pPr>
              <w:spacing w:before="40" w:after="40" w:line="240" w:lineRule="auto"/>
              <w:jc w:val="center"/>
            </w:pPr>
            <w:r>
              <w:rPr>
                <w:rFonts w:ascii="Calibri" w:hAnsi="Calibri" w:eastAsia="微软雅黑"/>
                <w:b w:val="0"/>
                <w:i w:val="0"/>
                <w:sz w:val="18"/>
              </w:rPr>
              <w:t>忽略（各有限层视为独立腔体）</w:t>
            </w:r>
          </w:p>
        </w:tc>
        <w:tc>
          <w:tcPr>
            <w:tcW w:w="3120" w:type="dxa"/>
          </w:tcPr>
          <w:p w14:paraId="6A6EC5A5">
            <w:pPr>
              <w:spacing w:before="40" w:after="40" w:line="240" w:lineRule="auto"/>
              <w:jc w:val="center"/>
            </w:pPr>
            <w:r>
              <w:rPr>
                <w:rFonts w:ascii="Calibri" w:hAnsi="Calibri" w:eastAsia="微软雅黑"/>
                <w:b w:val="0"/>
                <w:i w:val="0"/>
                <w:sz w:val="18"/>
              </w:rPr>
              <w:t>精确包含（全局系统联立求解）</w:t>
            </w:r>
          </w:p>
        </w:tc>
      </w:tr>
      <w:tr w14:paraId="6A6B9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F9F9F9"/>
          </w:tcPr>
          <w:p w14:paraId="50C9DBC6">
            <w:pPr>
              <w:spacing w:before="40" w:after="40" w:line="240" w:lineRule="auto"/>
              <w:jc w:val="left"/>
            </w:pPr>
            <w:r>
              <w:rPr>
                <w:rFonts w:ascii="Calibri" w:hAnsi="Calibri" w:eastAsia="微软雅黑"/>
                <w:b w:val="0"/>
                <w:i w:val="0"/>
                <w:sz w:val="18"/>
              </w:rPr>
              <w:t>边界介质阻尼衰减</w:t>
            </w:r>
          </w:p>
        </w:tc>
        <w:tc>
          <w:tcPr>
            <w:tcW w:w="3120" w:type="dxa"/>
            <w:shd w:val="clear" w:color="auto" w:fill="F9F9F9"/>
          </w:tcPr>
          <w:p w14:paraId="254DD860">
            <w:pPr>
              <w:spacing w:before="40" w:after="40" w:line="240" w:lineRule="auto"/>
              <w:jc w:val="center"/>
            </w:pPr>
            <w:r>
              <w:rPr>
                <w:rFonts w:ascii="Calibri" w:hAnsi="Calibri" w:eastAsia="微软雅黑"/>
                <w:b w:val="0"/>
                <w:i w:val="0"/>
                <w:sz w:val="18"/>
              </w:rPr>
              <w:t>弹性自由场（与 FE 域瑞利阻尼失配）</w:t>
            </w:r>
          </w:p>
        </w:tc>
        <w:tc>
          <w:tcPr>
            <w:tcW w:w="3120" w:type="dxa"/>
            <w:shd w:val="clear" w:color="auto" w:fill="F9F9F9"/>
          </w:tcPr>
          <w:p w14:paraId="17CD26DD">
            <w:pPr>
              <w:spacing w:before="40" w:after="40" w:line="240" w:lineRule="auto"/>
              <w:jc w:val="center"/>
            </w:pPr>
            <w:r>
              <w:rPr>
                <w:rFonts w:ascii="Calibri" w:hAnsi="Calibri" w:eastAsia="微软雅黑"/>
                <w:b w:val="0"/>
                <w:i w:val="0"/>
                <w:sz w:val="18"/>
              </w:rPr>
              <w:t>复模量复密度（与 FE 域阻尼严格同口径）</w:t>
            </w:r>
          </w:p>
        </w:tc>
      </w:tr>
      <w:tr w14:paraId="5788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20" w:type="dxa"/>
          </w:tcPr>
          <w:p w14:paraId="039D98CA">
            <w:pPr>
              <w:spacing w:before="40" w:after="40" w:line="240" w:lineRule="auto"/>
              <w:jc w:val="left"/>
            </w:pPr>
            <w:r>
              <w:rPr>
                <w:rFonts w:ascii="Calibri" w:hAnsi="Calibri" w:eastAsia="微软雅黑"/>
                <w:b w:val="0"/>
                <w:i w:val="0"/>
                <w:sz w:val="18"/>
              </w:rPr>
              <w:t>离散化与参数敏感度</w:t>
            </w:r>
          </w:p>
        </w:tc>
        <w:tc>
          <w:tcPr>
            <w:tcW w:w="3120" w:type="dxa"/>
          </w:tcPr>
          <w:p w14:paraId="0FCAE175">
            <w:pPr>
              <w:spacing w:before="40" w:after="40" w:line="240" w:lineRule="auto"/>
              <w:jc w:val="center"/>
            </w:pPr>
            <w:r>
              <w:rPr>
                <w:rFonts w:ascii="Calibri" w:hAnsi="Calibri" w:eastAsia="微软雅黑"/>
                <w:b w:val="0"/>
                <w:i w:val="0"/>
                <w:sz w:val="18"/>
              </w:rPr>
              <w:t>敏感度高（结果随截断阶数漂移）</w:t>
            </w:r>
          </w:p>
        </w:tc>
        <w:tc>
          <w:tcPr>
            <w:tcW w:w="3120" w:type="dxa"/>
          </w:tcPr>
          <w:p w14:paraId="0D39C150">
            <w:pPr>
              <w:spacing w:before="40" w:after="40" w:line="240" w:lineRule="auto"/>
              <w:jc w:val="center"/>
            </w:pPr>
            <w:r>
              <w:rPr>
                <w:rFonts w:ascii="Calibri" w:hAnsi="Calibri" w:eastAsia="微软雅黑"/>
                <w:b w:val="0"/>
                <w:i w:val="0"/>
                <w:sz w:val="18"/>
              </w:rPr>
              <w:t>无离散化参数，仅受 FFT 采样控制</w:t>
            </w:r>
          </w:p>
        </w:tc>
      </w:tr>
      <w:tr w14:paraId="2964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F9F9F9"/>
          </w:tcPr>
          <w:p w14:paraId="48AB73A5">
            <w:pPr>
              <w:spacing w:before="40" w:after="40" w:line="240" w:lineRule="auto"/>
              <w:jc w:val="left"/>
            </w:pPr>
            <w:r>
              <w:rPr>
                <w:rFonts w:ascii="Calibri" w:hAnsi="Calibri" w:eastAsia="微软雅黑"/>
                <w:b w:val="0"/>
                <w:i w:val="0"/>
                <w:sz w:val="18"/>
              </w:rPr>
              <w:t>适用介质层数</w:t>
            </w:r>
          </w:p>
        </w:tc>
        <w:tc>
          <w:tcPr>
            <w:tcW w:w="3120" w:type="dxa"/>
            <w:shd w:val="clear" w:color="auto" w:fill="F9F9F9"/>
          </w:tcPr>
          <w:p w14:paraId="1E0537DB">
            <w:pPr>
              <w:spacing w:before="40" w:after="40" w:line="240" w:lineRule="auto"/>
              <w:jc w:val="center"/>
            </w:pPr>
            <w:r>
              <w:rPr>
                <w:rFonts w:ascii="Calibri" w:hAnsi="Calibri" w:eastAsia="微软雅黑"/>
                <w:b w:val="0"/>
                <w:i w:val="0"/>
                <w:sz w:val="18"/>
              </w:rPr>
              <w:t>仅适用于 1-2 层，层数多时累积误差显著</w:t>
            </w:r>
          </w:p>
        </w:tc>
        <w:tc>
          <w:tcPr>
            <w:tcW w:w="3120" w:type="dxa"/>
            <w:shd w:val="clear" w:color="auto" w:fill="F9F9F9"/>
          </w:tcPr>
          <w:p w14:paraId="485992CD">
            <w:pPr>
              <w:spacing w:before="40" w:after="40" w:line="240" w:lineRule="auto"/>
              <w:jc w:val="center"/>
            </w:pPr>
            <w:r>
              <w:rPr>
                <w:rFonts w:ascii="Calibri" w:hAnsi="Calibri" w:eastAsia="微软雅黑"/>
                <w:b w:val="0"/>
                <w:i w:val="0"/>
                <w:sz w:val="18"/>
              </w:rPr>
              <w:t>适用于任意层数场地，无层数限制</w:t>
            </w:r>
          </w:p>
        </w:tc>
      </w:tr>
    </w:tbl>
    <w:p w14:paraId="176716AD">
      <w:pPr>
        <w:spacing w:before="40" w:after="40"/>
      </w:pPr>
    </w:p>
    <w:p w14:paraId="25C13D1C">
      <w:pPr>
        <w:pStyle w:val="4"/>
        <w:keepNext/>
        <w:spacing w:before="120" w:after="60"/>
      </w:pPr>
      <w:r>
        <w:rPr>
          <w:rFonts w:ascii="Calibri" w:hAnsi="Calibri" w:eastAsia="微软雅黑"/>
          <w:b/>
          <w:i w:val="0"/>
          <w:color w:val="1F4E79"/>
          <w:sz w:val="24"/>
        </w:rPr>
        <w:t>1.3</w:t>
      </w:r>
      <w:bookmarkStart w:id="0" w:name="_GoBack"/>
      <w:r>
        <w:rPr>
          <w:rFonts w:ascii="Calibri" w:hAnsi="Calibri" w:eastAsia="微软雅黑"/>
          <w:b/>
          <w:i w:val="0"/>
          <w:color w:val="1F4E79"/>
          <w:sz w:val="24"/>
        </w:rPr>
        <w:t xml:space="preserve"> 多层斜坡有限元建模实现</w:t>
      </w:r>
      <w:bookmarkEnd w:id="0"/>
    </w:p>
    <w:p w14:paraId="67A7F958">
      <w:pPr>
        <w:spacing w:before="40" w:after="40" w:line="276" w:lineRule="auto"/>
      </w:pPr>
      <w:r>
        <w:rPr>
          <w:rFonts w:ascii="Calibri" w:hAnsi="Calibri" w:eastAsia="微软雅黑"/>
          <w:b w:val="0"/>
          <w:i w:val="0"/>
          <w:sz w:val="21"/>
        </w:rPr>
        <w:t>在主脚本由单层 升级到多层的过程中，集成了多项自洽性物理机制：</w:t>
      </w:r>
    </w:p>
    <w:p w14:paraId="48C9A518">
      <w:pPr>
        <w:pStyle w:val="16"/>
        <w:spacing w:before="40" w:after="40" w:line="276" w:lineRule="auto"/>
      </w:pPr>
      <w:r>
        <w:rPr>
          <w:rFonts w:ascii="Calibri" w:hAnsi="Calibri" w:eastAsia="微软雅黑"/>
          <w:b/>
          <w:i w:val="0"/>
          <w:sz w:val="21"/>
        </w:rPr>
        <w:t>1. 几何自适应：</w:t>
      </w:r>
      <w:r>
        <w:rPr>
          <w:rFonts w:ascii="Calibri" w:hAnsi="Calibri" w:eastAsia="微软雅黑"/>
          <w:b w:val="0"/>
          <w:i w:val="0"/>
          <w:sz w:val="21"/>
        </w:rPr>
        <w:t>以坡高 h 为几何基准，坡顶观测 $(A_{max}+2)h$、坡脚观测 $(C_{max}+2)h$ 自适应浮动，水平总长 total_L 自由浮动，解决大坡高截断与坡度漂移痛点。</w:t>
      </w:r>
    </w:p>
    <w:p w14:paraId="0C4C7589">
      <w:pPr>
        <w:pStyle w:val="16"/>
        <w:spacing w:before="40" w:after="40" w:line="276" w:lineRule="auto"/>
      </w:pPr>
      <w:r>
        <w:rPr>
          <w:rFonts w:ascii="Calibri" w:hAnsi="Calibri" w:eastAsia="微软雅黑"/>
          <w:b/>
          <w:i w:val="0"/>
          <w:sz w:val="21"/>
        </w:rPr>
        <w:t>2. 自适应网格与时间步：</w:t>
      </w:r>
      <w:r>
        <w:rPr>
          <w:rFonts w:ascii="Calibri" w:hAnsi="Calibri" w:eastAsia="微软雅黑"/>
          <w:b w:val="0"/>
          <w:i w:val="0"/>
          <w:sz w:val="21"/>
        </w:rPr>
        <w:t>执行 K-L 判据，网格尺寸限制在 Δl ≤ cs_min / (10 · f_max)。配置时间步 CFL 安全守卫与自动升采样。</w:t>
      </w:r>
    </w:p>
    <w:p w14:paraId="70261BB7">
      <w:pPr>
        <w:pStyle w:val="16"/>
        <w:spacing w:before="40" w:after="40" w:line="276" w:lineRule="auto"/>
      </w:pPr>
      <w:r>
        <w:rPr>
          <w:rFonts w:ascii="Calibri" w:hAnsi="Calibri" w:eastAsia="微软雅黑"/>
          <w:b/>
          <w:i w:val="0"/>
          <w:sz w:val="21"/>
        </w:rPr>
        <w:t>3. 阻尼与边界一致性：</w:t>
      </w:r>
      <w:r>
        <w:rPr>
          <w:rFonts w:ascii="Calibri" w:hAnsi="Calibri" w:eastAsia="微软雅黑"/>
          <w:b w:val="0"/>
          <w:i w:val="0"/>
          <w:sz w:val="21"/>
        </w:rPr>
        <w:t>Rayleigh 阻尼采用双控锚定机制（anchor: 'dual'），取波主频与场地基频最小值拟合，避免阻尼失配。边界弹簧阻尼系数采用局部材料带取材（pick_material）。</w:t>
      </w:r>
    </w:p>
    <w:p w14:paraId="18B622DE">
      <w:pPr>
        <w:pStyle w:val="16"/>
        <w:spacing w:before="40" w:after="40" w:line="276" w:lineRule="auto"/>
      </w:pPr>
      <w:r>
        <w:rPr>
          <w:rFonts w:ascii="Calibri" w:hAnsi="Calibri" w:eastAsia="微软雅黑"/>
          <w:b/>
          <w:i w:val="0"/>
          <w:sz w:val="21"/>
        </w:rPr>
        <w:t>4. 仿真性能与时窗：</w:t>
      </w:r>
      <w:r>
        <w:rPr>
          <w:rFonts w:ascii="Calibri" w:hAnsi="Calibri" w:eastAsia="微软雅黑"/>
          <w:b w:val="0"/>
          <w:i w:val="0"/>
          <w:sz w:val="21"/>
        </w:rPr>
        <w:t>地表节点集全时程输出，ODB 瘦身机制（体积降低 95% 且即时删除），以及 2-3 s 静默尾段防止 FFT 频谱泄漏。</w:t>
      </w:r>
    </w:p>
    <w:p w14:paraId="27BF4E69">
      <w:pPr>
        <w:pStyle w:val="4"/>
        <w:keepNext/>
        <w:spacing w:before="120" w:after="60"/>
      </w:pPr>
      <w:r>
        <w:rPr>
          <w:rFonts w:ascii="Calibri" w:hAnsi="Calibri" w:eastAsia="微软雅黑"/>
          <w:b/>
          <w:i w:val="0"/>
          <w:color w:val="1F4E79"/>
          <w:sz w:val="24"/>
        </w:rPr>
        <w:t>1.4 计算现状与下一步工作计划</w:t>
      </w:r>
    </w:p>
    <w:p w14:paraId="4DAF8DF7">
      <w:pPr>
        <w:pStyle w:val="16"/>
        <w:spacing w:before="40" w:after="40" w:line="276" w:lineRule="auto"/>
      </w:pPr>
      <w:r>
        <w:rPr>
          <w:rFonts w:ascii="Calibri" w:hAnsi="Calibri" w:eastAsia="微软雅黑"/>
          <w:b/>
          <w:i w:val="0"/>
          <w:sz w:val="21"/>
        </w:rPr>
        <w:t>· 算法与脚本现状：</w:t>
      </w:r>
      <w:r>
        <w:rPr>
          <w:rFonts w:ascii="Calibri" w:hAnsi="Calibri" w:eastAsia="微软雅黑"/>
          <w:b w:val="0"/>
          <w:i w:val="0"/>
          <w:sz w:val="21"/>
        </w:rPr>
        <w:t>多地层 v8 建模脚本及 fd 引擎已经过半空间退化、垂直入射 Haskell 递推、边界对拍 QA 等验证，确认支持多地层的数值计算无反射污染。</w:t>
      </w:r>
    </w:p>
    <w:p w14:paraId="5196F628">
      <w:pPr>
        <w:pStyle w:val="16"/>
        <w:spacing w:before="40" w:after="40" w:line="276" w:lineRule="auto"/>
      </w:pPr>
      <w:r>
        <w:rPr>
          <w:rFonts w:ascii="Calibri" w:hAnsi="Calibri" w:eastAsia="微软雅黑"/>
          <w:b/>
          <w:i w:val="0"/>
          <w:sz w:val="21"/>
        </w:rPr>
        <w:t>· 工况计算现状：</w:t>
      </w:r>
      <w:r>
        <w:rPr>
          <w:rFonts w:ascii="Calibri" w:hAnsi="Calibri" w:eastAsia="微软雅黑"/>
          <w:b w:val="0"/>
          <w:i w:val="0"/>
          <w:sz w:val="21"/>
        </w:rPr>
        <w:t>多层斜坡模型数据当前尚未批量运行。已经跑完的所有有限元工况数据全部保存在 E:\Abaqus 目录下，均是使用**均匀单质地层初始脚本（v2 基线）**跑出的数据。</w:t>
      </w:r>
    </w:p>
    <w:p w14:paraId="4D276C37">
      <w:pPr>
        <w:pStyle w:val="16"/>
        <w:spacing w:before="40" w:after="40" w:line="276" w:lineRule="auto"/>
      </w:pPr>
      <w:r>
        <w:rPr>
          <w:rFonts w:ascii="Calibri" w:hAnsi="Calibri" w:eastAsia="微软雅黑"/>
          <w:b/>
          <w:i w:val="0"/>
          <w:sz w:val="21"/>
        </w:rPr>
        <w:t>· 下一步数值模拟计划：</w:t>
      </w:r>
      <w:r>
        <w:rPr>
          <w:rFonts w:ascii="Calibri" w:hAnsi="Calibri" w:eastAsia="微软雅黑"/>
          <w:b w:val="0"/>
          <w:i w:val="0"/>
          <w:sz w:val="21"/>
        </w:rPr>
        <w:t>利用已调试通过的 v8 多地层脚本，启动 78 组多地层工况（含坡角、覆土层厚、介质阻抗比交叉组合）的有限元夜间批跑，提取其多层场地传递函数。</w:t>
      </w:r>
    </w:p>
    <w:p w14:paraId="1A714563">
      <w:pPr>
        <w:pStyle w:val="3"/>
        <w:keepNext/>
        <w:spacing w:before="240" w:after="120"/>
      </w:pPr>
      <w:r>
        <w:rPr>
          <w:rFonts w:ascii="Calibri" w:hAnsi="Calibri" w:eastAsia="微软雅黑"/>
          <w:b/>
          <w:i w:val="0"/>
          <w:color w:val="1F4E79"/>
          <w:sz w:val="30"/>
        </w:rPr>
        <w:t>Part II · 机器学习代理模型研究进展</w:t>
      </w:r>
    </w:p>
    <w:p w14:paraId="134F4148">
      <w:pPr>
        <w:pStyle w:val="4"/>
        <w:keepNext/>
        <w:spacing w:before="120" w:after="60"/>
      </w:pPr>
      <w:r>
        <w:rPr>
          <w:rFonts w:ascii="Calibri" w:hAnsi="Calibri" w:eastAsia="微软雅黑"/>
          <w:b/>
          <w:i w:val="0"/>
          <w:color w:val="1F4E79"/>
          <w:sz w:val="24"/>
        </w:rPr>
        <w:t>2.1 数据来源澄清与数据集构成</w:t>
      </w:r>
    </w:p>
    <w:p w14:paraId="2A4B9693">
      <w:pPr>
        <w:spacing w:before="40" w:after="40" w:line="276" w:lineRule="auto"/>
      </w:pPr>
      <w:r>
        <w:rPr>
          <w:rFonts w:ascii="Calibri" w:hAnsi="Calibri" w:eastAsia="微软雅黑"/>
          <w:b w:val="0"/>
          <w:i w:val="0"/>
          <w:sz w:val="21"/>
        </w:rPr>
        <w:t>本阶段机器学习旨在构建基于本征正交分解（POD）与高斯过程回归（GPR）的快速地表响应代理模型。</w:t>
      </w:r>
    </w:p>
    <w:p w14:paraId="0D82B738">
      <w:pPr>
        <w:spacing w:before="40" w:after="40" w:line="276" w:lineRule="auto"/>
      </w:pPr>
      <w:r>
        <w:rPr>
          <w:rFonts w:ascii="Calibri" w:hAnsi="Calibri" w:eastAsia="微软雅黑"/>
          <w:b w:val="0"/>
          <w:i w:val="0"/>
          <w:sz w:val="21"/>
        </w:rPr>
        <w:t>【核心说明】：本阶段机器学习所使用的数据来源全部是初始脚本跑的均质单质坡地有限元模型数据（即 E:\Abaqus 目录下的 522 组样本）。多地层有限元数据尚在等待下一步计算，暂未纳入当前的机器学习模型。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A42E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20" w:type="dxa"/>
            <w:shd w:val="clear" w:color="auto" w:fill="1F4E79"/>
          </w:tcPr>
          <w:p w14:paraId="77D2A4F9">
            <w:pPr>
              <w:spacing w:before="60" w:after="60" w:line="240" w:lineRule="auto"/>
              <w:jc w:val="center"/>
            </w:pPr>
            <w:r>
              <w:rPr>
                <w:rFonts w:ascii="Calibri" w:hAnsi="Calibri" w:eastAsia="微软雅黑"/>
                <w:b/>
                <w:i w:val="0"/>
                <w:color w:val="FFFFFF"/>
                <w:sz w:val="19"/>
              </w:rPr>
              <w:t>数据要素</w:t>
            </w:r>
          </w:p>
        </w:tc>
        <w:tc>
          <w:tcPr>
            <w:tcW w:w="3120" w:type="dxa"/>
            <w:shd w:val="clear" w:color="auto" w:fill="1F4E79"/>
          </w:tcPr>
          <w:p w14:paraId="14F1B896">
            <w:pPr>
              <w:spacing w:before="60" w:after="60" w:line="240" w:lineRule="auto"/>
              <w:jc w:val="center"/>
            </w:pPr>
            <w:r>
              <w:rPr>
                <w:rFonts w:ascii="Calibri" w:hAnsi="Calibri" w:eastAsia="微软雅黑"/>
                <w:b/>
                <w:i w:val="0"/>
                <w:color w:val="FFFFFF"/>
                <w:sz w:val="19"/>
              </w:rPr>
              <w:t>描述说明</w:t>
            </w:r>
          </w:p>
        </w:tc>
        <w:tc>
          <w:tcPr>
            <w:tcW w:w="3120" w:type="dxa"/>
            <w:shd w:val="clear" w:color="auto" w:fill="1F4E79"/>
          </w:tcPr>
          <w:p w14:paraId="4F1F2EB2">
            <w:pPr>
              <w:spacing w:before="60" w:after="60" w:line="240" w:lineRule="auto"/>
              <w:jc w:val="center"/>
            </w:pPr>
            <w:r>
              <w:rPr>
                <w:rFonts w:ascii="Calibri" w:hAnsi="Calibri" w:eastAsia="微软雅黑"/>
                <w:b/>
                <w:i w:val="0"/>
                <w:color w:val="FFFFFF"/>
                <w:sz w:val="19"/>
              </w:rPr>
              <w:t>取值与物理量规模</w:t>
            </w:r>
          </w:p>
        </w:tc>
      </w:tr>
      <w:tr w14:paraId="0A41B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19A29EB">
            <w:pPr>
              <w:spacing w:before="40" w:after="40" w:line="240" w:lineRule="auto"/>
              <w:jc w:val="left"/>
            </w:pPr>
            <w:r>
              <w:rPr>
                <w:rFonts w:ascii="Calibri" w:hAnsi="Calibri" w:eastAsia="微软雅黑"/>
                <w:b w:val="0"/>
                <w:i w:val="0"/>
                <w:sz w:val="18"/>
              </w:rPr>
              <w:t>总样本量</w:t>
            </w:r>
          </w:p>
        </w:tc>
        <w:tc>
          <w:tcPr>
            <w:tcW w:w="3120" w:type="dxa"/>
          </w:tcPr>
          <w:p w14:paraId="5AFBDB36">
            <w:pPr>
              <w:spacing w:before="40" w:after="40" w:line="240" w:lineRule="auto"/>
              <w:jc w:val="center"/>
            </w:pPr>
            <w:r>
              <w:rPr>
                <w:rFonts w:ascii="Calibri" w:hAnsi="Calibri" w:eastAsia="微软雅黑"/>
                <w:b w:val="0"/>
                <w:i w:val="0"/>
                <w:sz w:val="18"/>
              </w:rPr>
              <w:t>均质工况几何 × 输入地震波</w:t>
            </w:r>
          </w:p>
        </w:tc>
        <w:tc>
          <w:tcPr>
            <w:tcW w:w="3120" w:type="dxa"/>
          </w:tcPr>
          <w:p w14:paraId="3CACC50C">
            <w:pPr>
              <w:spacing w:before="40" w:after="40" w:line="240" w:lineRule="auto"/>
              <w:jc w:val="center"/>
            </w:pPr>
            <w:r>
              <w:rPr>
                <w:rFonts w:ascii="Calibri" w:hAnsi="Calibri" w:eastAsia="微软雅黑"/>
                <w:b w:val="0"/>
                <w:i w:val="0"/>
                <w:sz w:val="18"/>
              </w:rPr>
              <w:t>174 × 3 = 522 组 TAF 响应曲线</w:t>
            </w:r>
          </w:p>
        </w:tc>
      </w:tr>
      <w:tr w14:paraId="6C505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F9F9F9"/>
          </w:tcPr>
          <w:p w14:paraId="2A5B0A34">
            <w:pPr>
              <w:spacing w:before="40" w:after="40" w:line="240" w:lineRule="auto"/>
              <w:jc w:val="left"/>
            </w:pPr>
            <w:r>
              <w:rPr>
                <w:rFonts w:ascii="Calibri" w:hAnsi="Calibri" w:eastAsia="微软雅黑"/>
                <w:b w:val="0"/>
                <w:i w:val="0"/>
                <w:sz w:val="18"/>
              </w:rPr>
              <w:t>几何工况组合</w:t>
            </w:r>
          </w:p>
        </w:tc>
        <w:tc>
          <w:tcPr>
            <w:tcW w:w="3120" w:type="dxa"/>
            <w:shd w:val="clear" w:color="auto" w:fill="F9F9F9"/>
          </w:tcPr>
          <w:p w14:paraId="6998696F">
            <w:pPr>
              <w:spacing w:before="40" w:after="40" w:line="240" w:lineRule="auto"/>
              <w:jc w:val="center"/>
            </w:pPr>
            <w:r>
              <w:rPr>
                <w:rFonts w:ascii="Calibri" w:hAnsi="Calibri" w:eastAsia="微软雅黑"/>
                <w:b w:val="0"/>
                <w:i w:val="0"/>
                <w:sz w:val="18"/>
              </w:rPr>
              <w:t>坡角 (i) × 坡高 (h) 交叉组合</w:t>
            </w:r>
          </w:p>
        </w:tc>
        <w:tc>
          <w:tcPr>
            <w:tcW w:w="3120" w:type="dxa"/>
            <w:shd w:val="clear" w:color="auto" w:fill="F9F9F9"/>
          </w:tcPr>
          <w:p w14:paraId="6CB83D1D">
            <w:pPr>
              <w:spacing w:before="40" w:after="40" w:line="240" w:lineRule="auto"/>
              <w:jc w:val="center"/>
            </w:pPr>
            <w:r>
              <w:rPr>
                <w:rFonts w:ascii="Calibri" w:hAnsi="Calibri" w:eastAsia="微软雅黑"/>
                <w:b w:val="0"/>
                <w:i w:val="0"/>
                <w:sz w:val="18"/>
              </w:rPr>
              <w:t>174 组均匀单质坡地几何</w:t>
            </w:r>
          </w:p>
        </w:tc>
      </w:tr>
      <w:tr w14:paraId="03701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593EEA0">
            <w:pPr>
              <w:spacing w:before="40" w:after="40" w:line="240" w:lineRule="auto"/>
              <w:jc w:val="left"/>
            </w:pPr>
            <w:r>
              <w:rPr>
                <w:rFonts w:ascii="Calibri" w:hAnsi="Calibri" w:eastAsia="微软雅黑"/>
                <w:b w:val="0"/>
                <w:i w:val="0"/>
                <w:sz w:val="18"/>
              </w:rPr>
              <w:t>输入地震波</w:t>
            </w:r>
          </w:p>
        </w:tc>
        <w:tc>
          <w:tcPr>
            <w:tcW w:w="3120" w:type="dxa"/>
          </w:tcPr>
          <w:p w14:paraId="4B8044A0">
            <w:pPr>
              <w:spacing w:before="40" w:after="40" w:line="240" w:lineRule="auto"/>
              <w:jc w:val="center"/>
            </w:pPr>
            <w:r>
              <w:rPr>
                <w:rFonts w:ascii="Calibri" w:hAnsi="Calibri" w:eastAsia="微软雅黑"/>
                <w:b w:val="0"/>
                <w:i w:val="0"/>
                <w:sz w:val="18"/>
              </w:rPr>
              <w:t>El Centro / Loma Prieta / Northridge</w:t>
            </w:r>
          </w:p>
        </w:tc>
        <w:tc>
          <w:tcPr>
            <w:tcW w:w="3120" w:type="dxa"/>
          </w:tcPr>
          <w:p w14:paraId="759E30B4">
            <w:pPr>
              <w:spacing w:before="40" w:after="40" w:line="240" w:lineRule="auto"/>
              <w:jc w:val="center"/>
            </w:pPr>
            <w:r>
              <w:rPr>
                <w:rFonts w:ascii="Calibri" w:hAnsi="Calibri" w:eastAsia="微软雅黑"/>
                <w:b w:val="0"/>
                <w:i w:val="0"/>
                <w:sz w:val="18"/>
              </w:rPr>
              <w:t>3 条（PGA 调幅一致）</w:t>
            </w:r>
          </w:p>
        </w:tc>
      </w:tr>
      <w:tr w14:paraId="7C35D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F9F9F9"/>
          </w:tcPr>
          <w:p w14:paraId="7BBE4932">
            <w:pPr>
              <w:spacing w:before="40" w:after="40" w:line="240" w:lineRule="auto"/>
              <w:jc w:val="left"/>
            </w:pPr>
            <w:r>
              <w:rPr>
                <w:rFonts w:ascii="Calibri" w:hAnsi="Calibri" w:eastAsia="微软雅黑"/>
                <w:b w:val="0"/>
                <w:i w:val="0"/>
                <w:sz w:val="18"/>
              </w:rPr>
              <w:t>测点长度</w:t>
            </w:r>
          </w:p>
        </w:tc>
        <w:tc>
          <w:tcPr>
            <w:tcW w:w="3120" w:type="dxa"/>
            <w:shd w:val="clear" w:color="auto" w:fill="F9F9F9"/>
          </w:tcPr>
          <w:p w14:paraId="00971E36">
            <w:pPr>
              <w:spacing w:before="40" w:after="40" w:line="240" w:lineRule="auto"/>
              <w:jc w:val="center"/>
            </w:pPr>
            <w:r>
              <w:rPr>
                <w:rFonts w:ascii="Calibri" w:hAnsi="Calibri" w:eastAsia="微软雅黑"/>
                <w:b w:val="0"/>
                <w:i w:val="0"/>
                <w:sz w:val="18"/>
              </w:rPr>
              <w:t>沿坡面地表的空间取样点数</w:t>
            </w:r>
          </w:p>
        </w:tc>
        <w:tc>
          <w:tcPr>
            <w:tcW w:w="3120" w:type="dxa"/>
            <w:shd w:val="clear" w:color="auto" w:fill="F9F9F9"/>
          </w:tcPr>
          <w:p w14:paraId="6E88D48B">
            <w:pPr>
              <w:spacing w:before="40" w:after="40" w:line="240" w:lineRule="auto"/>
              <w:jc w:val="center"/>
            </w:pPr>
            <w:r>
              <w:rPr>
                <w:rFonts w:ascii="Calibri" w:hAnsi="Calibri" w:eastAsia="微软雅黑"/>
                <w:b w:val="0"/>
                <w:i w:val="0"/>
                <w:sz w:val="18"/>
              </w:rPr>
              <w:t>161 个节点</w:t>
            </w:r>
          </w:p>
        </w:tc>
      </w:tr>
      <w:tr w14:paraId="26588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00F291F">
            <w:pPr>
              <w:spacing w:before="40" w:after="40" w:line="240" w:lineRule="auto"/>
              <w:jc w:val="left"/>
            </w:pPr>
            <w:r>
              <w:rPr>
                <w:rFonts w:ascii="Calibri" w:hAnsi="Calibri" w:eastAsia="微软雅黑"/>
                <w:b w:val="0"/>
                <w:i w:val="0"/>
                <w:sz w:val="18"/>
              </w:rPr>
              <w:t>POD 降维阶数</w:t>
            </w:r>
          </w:p>
        </w:tc>
        <w:tc>
          <w:tcPr>
            <w:tcW w:w="3120" w:type="dxa"/>
          </w:tcPr>
          <w:p w14:paraId="42EADDE3">
            <w:pPr>
              <w:spacing w:before="40" w:after="40" w:line="240" w:lineRule="auto"/>
              <w:jc w:val="center"/>
            </w:pPr>
            <w:r>
              <w:rPr>
                <w:rFonts w:ascii="Calibri" w:hAnsi="Calibri" w:eastAsia="微软雅黑"/>
                <w:b w:val="0"/>
                <w:i w:val="0"/>
                <w:sz w:val="18"/>
              </w:rPr>
              <w:t>累计方差贡献率 ≥ 99.5%</w:t>
            </w:r>
          </w:p>
        </w:tc>
        <w:tc>
          <w:tcPr>
            <w:tcW w:w="3120" w:type="dxa"/>
          </w:tcPr>
          <w:p w14:paraId="4785C11E">
            <w:pPr>
              <w:spacing w:before="40" w:after="40" w:line="240" w:lineRule="auto"/>
              <w:jc w:val="center"/>
            </w:pPr>
            <w:r>
              <w:rPr>
                <w:rFonts w:ascii="Calibri" w:hAnsi="Calibri" w:eastAsia="微软雅黑"/>
                <w:b w:val="0"/>
                <w:i w:val="0"/>
                <w:sz w:val="18"/>
              </w:rPr>
              <w:t>前 15 阶解耦 POD 系数</w:t>
            </w:r>
          </w:p>
        </w:tc>
      </w:tr>
    </w:tbl>
    <w:p w14:paraId="24CAF77F">
      <w:pPr>
        <w:spacing w:before="40" w:after="40"/>
      </w:pPr>
    </w:p>
    <w:p w14:paraId="3A4502EA">
      <w:pPr>
        <w:pStyle w:val="4"/>
        <w:keepNext/>
        <w:spacing w:before="120" w:after="60"/>
      </w:pPr>
      <w:r>
        <w:rPr>
          <w:rFonts w:ascii="Calibri" w:hAnsi="Calibri" w:eastAsia="微软雅黑"/>
          <w:b/>
          <w:i w:val="0"/>
          <w:color w:val="1F4E79"/>
          <w:sz w:val="24"/>
        </w:rPr>
        <w:t>2.2 方法框架（POD + GPR）</w:t>
      </w:r>
    </w:p>
    <w:p w14:paraId="704DA99A">
      <w:pPr>
        <w:spacing w:before="40" w:after="40" w:line="276" w:lineRule="auto"/>
      </w:pPr>
      <w:r>
        <w:rPr>
          <w:rFonts w:ascii="Calibri" w:hAnsi="Calibri" w:eastAsia="微软雅黑"/>
          <w:b w:val="0"/>
          <w:i w:val="0"/>
          <w:sz w:val="21"/>
        </w:rPr>
        <w:t>10 维输入特征：几何特征（坡角、坡高、坡脚距、坡顶宽）+ 地震波特征（PGA、卓越周期、反应谱 T=0.1/0.5/1.0s 的谱值 Sa）。</w:t>
      </w:r>
    </w:p>
    <w:p w14:paraId="2A5AEDD2">
      <w:pPr>
        <w:spacing w:before="40" w:after="40" w:line="276" w:lineRule="auto"/>
      </w:pPr>
      <w:r>
        <w:rPr>
          <w:rFonts w:ascii="Calibri" w:hAnsi="Calibri" w:eastAsia="微软雅黑"/>
          <w:b w:val="0"/>
          <w:i w:val="0"/>
          <w:sz w:val="21"/>
        </w:rPr>
        <w:t>SVD 降维提取前 15 个正交基，将 161 维 TAF 曲线压缩至 15 维 POD 系数空间，对 15 个系数分别训练 GPR 模型。交叉验证采用 GroupKFold (k=5，按几何分组)，杜绝几何信息发生数据泄漏。</w:t>
      </w:r>
    </w:p>
    <w:p w14:paraId="56774BBD">
      <w:pPr>
        <w:pStyle w:val="4"/>
        <w:keepNext/>
        <w:spacing w:before="120" w:after="60"/>
      </w:pPr>
      <w:r>
        <w:rPr>
          <w:rFonts w:ascii="Calibri" w:hAnsi="Calibri" w:eastAsia="微软雅黑"/>
          <w:b/>
          <w:i w:val="0"/>
          <w:color w:val="1F4E79"/>
          <w:sz w:val="24"/>
        </w:rPr>
        <w:t>2.3 仿真与预测结果对比</w:t>
      </w:r>
    </w:p>
    <w:p w14:paraId="67CF0CF9">
      <w:pPr>
        <w:spacing w:before="40" w:after="40" w:line="276" w:lineRule="auto"/>
      </w:pPr>
      <w:r>
        <w:rPr>
          <w:rFonts w:ascii="Calibri" w:hAnsi="Calibri" w:eastAsia="微软雅黑"/>
          <w:b w:val="0"/>
          <w:i w:val="0"/>
          <w:sz w:val="21"/>
        </w:rPr>
        <w:t>基于单质坡地数据集的测试表明，经典机器学习（XGBoost, GPR）在预测精度与效率上均全面完胜 CNN、LSTM、Transformer 与 DeepONet 等时序深度学习模型，且训练时间从小时级降低至秒级：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1B802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1F4E79"/>
          </w:tcPr>
          <w:p w14:paraId="42B2A264">
            <w:pPr>
              <w:spacing w:before="60" w:after="60" w:line="240" w:lineRule="auto"/>
              <w:jc w:val="center"/>
            </w:pPr>
            <w:r>
              <w:rPr>
                <w:rFonts w:ascii="Calibri" w:hAnsi="Calibri" w:eastAsia="微软雅黑"/>
                <w:b/>
                <w:i w:val="0"/>
                <w:color w:val="FFFFFF"/>
                <w:sz w:val="19"/>
              </w:rPr>
              <w:t>方案与模型分类</w:t>
            </w:r>
          </w:p>
        </w:tc>
        <w:tc>
          <w:tcPr>
            <w:tcW w:w="1872" w:type="dxa"/>
            <w:shd w:val="clear" w:color="auto" w:fill="1F4E79"/>
          </w:tcPr>
          <w:p w14:paraId="22C9E49C">
            <w:pPr>
              <w:spacing w:before="60" w:after="60" w:line="240" w:lineRule="auto"/>
              <w:jc w:val="center"/>
            </w:pPr>
            <w:r>
              <w:rPr>
                <w:rFonts w:ascii="Calibri" w:hAnsi="Calibri" w:eastAsia="微软雅黑"/>
                <w:b/>
                <w:i w:val="0"/>
                <w:color w:val="FFFFFF"/>
                <w:sz w:val="19"/>
              </w:rPr>
              <w:t>全区平均误差 (MAE)</w:t>
            </w:r>
          </w:p>
        </w:tc>
        <w:tc>
          <w:tcPr>
            <w:tcW w:w="1872" w:type="dxa"/>
            <w:shd w:val="clear" w:color="auto" w:fill="1F4E79"/>
          </w:tcPr>
          <w:p w14:paraId="086E9467">
            <w:pPr>
              <w:spacing w:before="60" w:after="60" w:line="240" w:lineRule="auto"/>
              <w:jc w:val="center"/>
            </w:pPr>
            <w:r>
              <w:rPr>
                <w:rFonts w:ascii="Calibri" w:hAnsi="Calibri" w:eastAsia="微软雅黑"/>
                <w:b/>
                <w:i w:val="0"/>
                <w:color w:val="FFFFFF"/>
                <w:sz w:val="19"/>
              </w:rPr>
              <w:t>峰值区平均误差 (MAE)</w:t>
            </w:r>
          </w:p>
        </w:tc>
        <w:tc>
          <w:tcPr>
            <w:tcW w:w="1872" w:type="dxa"/>
            <w:shd w:val="clear" w:color="auto" w:fill="1F4E79"/>
          </w:tcPr>
          <w:p w14:paraId="5262AE10">
            <w:pPr>
              <w:spacing w:before="60" w:after="60" w:line="240" w:lineRule="auto"/>
              <w:jc w:val="center"/>
            </w:pPr>
            <w:r>
              <w:rPr>
                <w:rFonts w:ascii="Calibri" w:hAnsi="Calibri" w:eastAsia="微软雅黑"/>
                <w:b/>
                <w:i w:val="0"/>
                <w:color w:val="FFFFFF"/>
                <w:sz w:val="19"/>
              </w:rPr>
              <w:t>全局判定系数 (R²)</w:t>
            </w:r>
          </w:p>
        </w:tc>
        <w:tc>
          <w:tcPr>
            <w:tcW w:w="1872" w:type="dxa"/>
            <w:shd w:val="clear" w:color="auto" w:fill="1F4E79"/>
          </w:tcPr>
          <w:p w14:paraId="5A5CEA2B">
            <w:pPr>
              <w:spacing w:before="60" w:after="60" w:line="240" w:lineRule="auto"/>
              <w:jc w:val="center"/>
            </w:pPr>
            <w:r>
              <w:rPr>
                <w:rFonts w:ascii="Calibri" w:hAnsi="Calibri" w:eastAsia="微软雅黑"/>
                <w:b/>
                <w:i w:val="0"/>
                <w:color w:val="FFFFFF"/>
                <w:sz w:val="19"/>
              </w:rPr>
              <w:t>训练硬件与耗时说明</w:t>
            </w:r>
          </w:p>
        </w:tc>
      </w:tr>
      <w:tr w14:paraId="287C8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C03B79C">
            <w:pPr>
              <w:spacing w:before="40" w:after="40" w:line="240" w:lineRule="auto"/>
              <w:jc w:val="left"/>
            </w:pPr>
            <w:r>
              <w:rPr>
                <w:rFonts w:ascii="Calibri" w:hAnsi="Calibri" w:eastAsia="微软雅黑"/>
                <w:b w:val="0"/>
                <w:i w:val="0"/>
                <w:sz w:val="18"/>
              </w:rPr>
              <w:t>改进方案 GPR (高斯过程)</w:t>
            </w:r>
          </w:p>
        </w:tc>
        <w:tc>
          <w:tcPr>
            <w:tcW w:w="1872" w:type="dxa"/>
          </w:tcPr>
          <w:p w14:paraId="37B1CBD9">
            <w:pPr>
              <w:spacing w:before="40" w:after="40" w:line="240" w:lineRule="auto"/>
              <w:jc w:val="center"/>
            </w:pPr>
            <w:r>
              <w:rPr>
                <w:rFonts w:ascii="Calibri" w:hAnsi="Calibri" w:eastAsia="微软雅黑"/>
                <w:b w:val="0"/>
                <w:i w:val="0"/>
                <w:sz w:val="18"/>
              </w:rPr>
              <w:t>0.0244</w:t>
            </w:r>
          </w:p>
        </w:tc>
        <w:tc>
          <w:tcPr>
            <w:tcW w:w="1872" w:type="dxa"/>
          </w:tcPr>
          <w:p w14:paraId="557ADAF6">
            <w:pPr>
              <w:spacing w:before="40" w:after="40" w:line="240" w:lineRule="auto"/>
              <w:jc w:val="center"/>
            </w:pPr>
            <w:r>
              <w:rPr>
                <w:rFonts w:ascii="Calibri" w:hAnsi="Calibri" w:eastAsia="微软雅黑"/>
                <w:b w:val="0"/>
                <w:i w:val="0"/>
                <w:sz w:val="18"/>
              </w:rPr>
              <w:t>0.0218</w:t>
            </w:r>
          </w:p>
        </w:tc>
        <w:tc>
          <w:tcPr>
            <w:tcW w:w="1872" w:type="dxa"/>
          </w:tcPr>
          <w:p w14:paraId="27E6F3B2">
            <w:pPr>
              <w:spacing w:before="40" w:after="40" w:line="240" w:lineRule="auto"/>
              <w:jc w:val="center"/>
            </w:pPr>
            <w:r>
              <w:rPr>
                <w:rFonts w:ascii="Calibri" w:hAnsi="Calibri" w:eastAsia="微软雅黑"/>
                <w:b w:val="0"/>
                <w:i w:val="0"/>
                <w:sz w:val="18"/>
              </w:rPr>
              <w:t>0.9474</w:t>
            </w:r>
          </w:p>
        </w:tc>
        <w:tc>
          <w:tcPr>
            <w:tcW w:w="1872" w:type="dxa"/>
          </w:tcPr>
          <w:p w14:paraId="67E02075">
            <w:pPr>
              <w:spacing w:before="40" w:after="40" w:line="240" w:lineRule="auto"/>
              <w:jc w:val="center"/>
            </w:pPr>
            <w:r>
              <w:rPr>
                <w:rFonts w:ascii="Calibri" w:hAnsi="Calibri" w:eastAsia="微软雅黑"/>
                <w:b w:val="0"/>
                <w:i w:val="0"/>
                <w:sz w:val="18"/>
              </w:rPr>
              <w:t>CPU 秒级训练，支持置信区间估计</w:t>
            </w:r>
          </w:p>
        </w:tc>
      </w:tr>
      <w:tr w14:paraId="69D2D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9F9F9"/>
          </w:tcPr>
          <w:p w14:paraId="7F920EFB">
            <w:pPr>
              <w:spacing w:before="40" w:after="40" w:line="240" w:lineRule="auto"/>
              <w:jc w:val="left"/>
            </w:pPr>
            <w:r>
              <w:rPr>
                <w:rFonts w:ascii="Calibri" w:hAnsi="Calibri" w:eastAsia="微软雅黑"/>
                <w:b w:val="0"/>
                <w:i w:val="0"/>
                <w:sz w:val="18"/>
              </w:rPr>
              <w:t>改进方案 XGBoost (树模型)</w:t>
            </w:r>
          </w:p>
        </w:tc>
        <w:tc>
          <w:tcPr>
            <w:tcW w:w="1872" w:type="dxa"/>
            <w:shd w:val="clear" w:color="auto" w:fill="F9F9F9"/>
          </w:tcPr>
          <w:p w14:paraId="6623095E">
            <w:pPr>
              <w:spacing w:before="40" w:after="40" w:line="240" w:lineRule="auto"/>
              <w:jc w:val="center"/>
            </w:pPr>
            <w:r>
              <w:rPr>
                <w:rFonts w:ascii="Calibri" w:hAnsi="Calibri" w:eastAsia="微软雅黑"/>
                <w:b w:val="0"/>
                <w:i w:val="0"/>
                <w:sz w:val="18"/>
              </w:rPr>
              <w:t>0.0330</w:t>
            </w:r>
          </w:p>
        </w:tc>
        <w:tc>
          <w:tcPr>
            <w:tcW w:w="1872" w:type="dxa"/>
            <w:shd w:val="clear" w:color="auto" w:fill="F9F9F9"/>
          </w:tcPr>
          <w:p w14:paraId="1F3C1796">
            <w:pPr>
              <w:spacing w:before="40" w:after="40" w:line="240" w:lineRule="auto"/>
              <w:jc w:val="center"/>
            </w:pPr>
            <w:r>
              <w:rPr>
                <w:rFonts w:ascii="Calibri" w:hAnsi="Calibri" w:eastAsia="微软雅黑"/>
                <w:b w:val="0"/>
                <w:i w:val="0"/>
                <w:sz w:val="18"/>
              </w:rPr>
              <w:t>0.0315</w:t>
            </w:r>
          </w:p>
        </w:tc>
        <w:tc>
          <w:tcPr>
            <w:tcW w:w="1872" w:type="dxa"/>
            <w:shd w:val="clear" w:color="auto" w:fill="F9F9F9"/>
          </w:tcPr>
          <w:p w14:paraId="73861665">
            <w:pPr>
              <w:spacing w:before="40" w:after="40" w:line="240" w:lineRule="auto"/>
              <w:jc w:val="center"/>
            </w:pPr>
            <w:r>
              <w:rPr>
                <w:rFonts w:ascii="Calibri" w:hAnsi="Calibri" w:eastAsia="微软雅黑"/>
                <w:b w:val="0"/>
                <w:i w:val="0"/>
                <w:sz w:val="18"/>
              </w:rPr>
              <w:t>0.9204</w:t>
            </w:r>
          </w:p>
        </w:tc>
        <w:tc>
          <w:tcPr>
            <w:tcW w:w="1872" w:type="dxa"/>
            <w:shd w:val="clear" w:color="auto" w:fill="F9F9F9"/>
          </w:tcPr>
          <w:p w14:paraId="2FA25123">
            <w:pPr>
              <w:spacing w:before="40" w:after="40" w:line="240" w:lineRule="auto"/>
              <w:jc w:val="center"/>
            </w:pPr>
            <w:r>
              <w:rPr>
                <w:rFonts w:ascii="Calibri" w:hAnsi="Calibri" w:eastAsia="微软雅黑"/>
                <w:b w:val="0"/>
                <w:i w:val="0"/>
                <w:sz w:val="18"/>
              </w:rPr>
              <w:t>CPU 秒级训练，支持特征重要性分析</w:t>
            </w:r>
          </w:p>
        </w:tc>
      </w:tr>
      <w:tr w14:paraId="5AF97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E637BB5">
            <w:pPr>
              <w:spacing w:before="40" w:after="40" w:line="240" w:lineRule="auto"/>
              <w:jc w:val="left"/>
            </w:pPr>
            <w:r>
              <w:rPr>
                <w:rFonts w:ascii="Calibri" w:hAnsi="Calibri" w:eastAsia="微软雅黑"/>
                <w:b w:val="0"/>
                <w:i w:val="0"/>
                <w:sz w:val="18"/>
              </w:rPr>
              <w:t>B2 Oracle 均值极限</w:t>
            </w:r>
          </w:p>
        </w:tc>
        <w:tc>
          <w:tcPr>
            <w:tcW w:w="1872" w:type="dxa"/>
          </w:tcPr>
          <w:p w14:paraId="698355B2">
            <w:pPr>
              <w:spacing w:before="40" w:after="40" w:line="240" w:lineRule="auto"/>
              <w:jc w:val="center"/>
            </w:pPr>
            <w:r>
              <w:rPr>
                <w:rFonts w:ascii="Calibri" w:hAnsi="Calibri" w:eastAsia="微软雅黑"/>
                <w:b w:val="0"/>
                <w:i w:val="0"/>
                <w:sz w:val="18"/>
              </w:rPr>
              <w:t>0.0469</w:t>
            </w:r>
          </w:p>
        </w:tc>
        <w:tc>
          <w:tcPr>
            <w:tcW w:w="1872" w:type="dxa"/>
          </w:tcPr>
          <w:p w14:paraId="2CCDCEE5">
            <w:pPr>
              <w:spacing w:before="40" w:after="40" w:line="240" w:lineRule="auto"/>
              <w:jc w:val="center"/>
            </w:pPr>
            <w:r>
              <w:rPr>
                <w:rFonts w:ascii="Calibri" w:hAnsi="Calibri" w:eastAsia="微软雅黑"/>
                <w:b w:val="0"/>
                <w:i w:val="0"/>
                <w:sz w:val="18"/>
              </w:rPr>
              <w:t>0.0480</w:t>
            </w:r>
          </w:p>
        </w:tc>
        <w:tc>
          <w:tcPr>
            <w:tcW w:w="1872" w:type="dxa"/>
          </w:tcPr>
          <w:p w14:paraId="4B66C591">
            <w:pPr>
              <w:spacing w:before="40" w:after="40" w:line="240" w:lineRule="auto"/>
              <w:jc w:val="center"/>
            </w:pPr>
            <w:r>
              <w:rPr>
                <w:rFonts w:ascii="Calibri" w:hAnsi="Calibri" w:eastAsia="微软雅黑"/>
                <w:b w:val="0"/>
                <w:i w:val="0"/>
                <w:sz w:val="18"/>
              </w:rPr>
              <w:t>0.8285</w:t>
            </w:r>
          </w:p>
        </w:tc>
        <w:tc>
          <w:tcPr>
            <w:tcW w:w="1872" w:type="dxa"/>
          </w:tcPr>
          <w:p w14:paraId="63FD517E">
            <w:pPr>
              <w:spacing w:before="40" w:after="40" w:line="240" w:lineRule="auto"/>
              <w:jc w:val="center"/>
            </w:pPr>
            <w:r>
              <w:rPr>
                <w:rFonts w:ascii="Calibri" w:hAnsi="Calibri" w:eastAsia="微软雅黑"/>
                <w:b w:val="0"/>
                <w:i w:val="0"/>
                <w:sz w:val="18"/>
              </w:rPr>
              <w:t>已知工况几何时的均值回归上限</w:t>
            </w:r>
          </w:p>
        </w:tc>
      </w:tr>
      <w:tr w14:paraId="6252D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9F9F9"/>
          </w:tcPr>
          <w:p w14:paraId="5B511678">
            <w:pPr>
              <w:spacing w:before="40" w:after="40" w:line="240" w:lineRule="auto"/>
              <w:jc w:val="left"/>
            </w:pPr>
            <w:r>
              <w:rPr>
                <w:rFonts w:ascii="Calibri" w:hAnsi="Calibri" w:eastAsia="微软雅黑"/>
                <w:b w:val="0"/>
                <w:i w:val="0"/>
                <w:sz w:val="18"/>
              </w:rPr>
              <w:t>B3 规则网格插值</w:t>
            </w:r>
          </w:p>
        </w:tc>
        <w:tc>
          <w:tcPr>
            <w:tcW w:w="1872" w:type="dxa"/>
            <w:shd w:val="clear" w:color="auto" w:fill="F9F9F9"/>
          </w:tcPr>
          <w:p w14:paraId="26189E76">
            <w:pPr>
              <w:spacing w:before="40" w:after="40" w:line="240" w:lineRule="auto"/>
              <w:jc w:val="center"/>
            </w:pPr>
            <w:r>
              <w:rPr>
                <w:rFonts w:ascii="Calibri" w:hAnsi="Calibri" w:eastAsia="微软雅黑"/>
                <w:b w:val="0"/>
                <w:i w:val="0"/>
                <w:sz w:val="18"/>
              </w:rPr>
              <w:t>0.0708</w:t>
            </w:r>
          </w:p>
        </w:tc>
        <w:tc>
          <w:tcPr>
            <w:tcW w:w="1872" w:type="dxa"/>
            <w:shd w:val="clear" w:color="auto" w:fill="F9F9F9"/>
          </w:tcPr>
          <w:p w14:paraId="1BF8AA1E">
            <w:pPr>
              <w:spacing w:before="40" w:after="40" w:line="240" w:lineRule="auto"/>
              <w:jc w:val="center"/>
            </w:pPr>
            <w:r>
              <w:rPr>
                <w:rFonts w:ascii="Calibri" w:hAnsi="Calibri" w:eastAsia="微软雅黑"/>
                <w:b w:val="0"/>
                <w:i w:val="0"/>
                <w:sz w:val="18"/>
              </w:rPr>
              <w:t>0.0658</w:t>
            </w:r>
          </w:p>
        </w:tc>
        <w:tc>
          <w:tcPr>
            <w:tcW w:w="1872" w:type="dxa"/>
            <w:shd w:val="clear" w:color="auto" w:fill="F9F9F9"/>
          </w:tcPr>
          <w:p w14:paraId="76986D00">
            <w:pPr>
              <w:spacing w:before="40" w:after="40" w:line="240" w:lineRule="auto"/>
              <w:jc w:val="center"/>
            </w:pPr>
            <w:r>
              <w:rPr>
                <w:rFonts w:ascii="Calibri" w:hAnsi="Calibri" w:eastAsia="微软雅黑"/>
                <w:b w:val="0"/>
                <w:i w:val="0"/>
                <w:sz w:val="18"/>
              </w:rPr>
              <w:t>0.6326</w:t>
            </w:r>
          </w:p>
        </w:tc>
        <w:tc>
          <w:tcPr>
            <w:tcW w:w="1872" w:type="dxa"/>
            <w:shd w:val="clear" w:color="auto" w:fill="F9F9F9"/>
          </w:tcPr>
          <w:p w14:paraId="419F4828">
            <w:pPr>
              <w:spacing w:before="40" w:after="40" w:line="240" w:lineRule="auto"/>
              <w:jc w:val="center"/>
            </w:pPr>
            <w:r>
              <w:rPr>
                <w:rFonts w:ascii="Calibri" w:hAnsi="Calibri" w:eastAsia="微软雅黑"/>
                <w:b w:val="0"/>
                <w:i w:val="0"/>
                <w:sz w:val="18"/>
              </w:rPr>
              <w:t>非机器学习数学插值的精度下限</w:t>
            </w:r>
          </w:p>
        </w:tc>
      </w:tr>
      <w:tr w14:paraId="4A3AB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F5AFCD1">
            <w:pPr>
              <w:spacing w:before="40" w:after="40" w:line="240" w:lineRule="auto"/>
              <w:jc w:val="left"/>
            </w:pPr>
            <w:r>
              <w:rPr>
                <w:rFonts w:ascii="Calibri" w:hAnsi="Calibri" w:eastAsia="微软雅黑"/>
                <w:b w:val="0"/>
                <w:i w:val="0"/>
                <w:sz w:val="18"/>
              </w:rPr>
              <w:t>B1 全局均值基线</w:t>
            </w:r>
          </w:p>
        </w:tc>
        <w:tc>
          <w:tcPr>
            <w:tcW w:w="1872" w:type="dxa"/>
          </w:tcPr>
          <w:p w14:paraId="6A766ADC">
            <w:pPr>
              <w:spacing w:before="40" w:after="40" w:line="240" w:lineRule="auto"/>
              <w:jc w:val="center"/>
            </w:pPr>
            <w:r>
              <w:rPr>
                <w:rFonts w:ascii="Calibri" w:hAnsi="Calibri" w:eastAsia="微软雅黑"/>
                <w:b w:val="0"/>
                <w:i w:val="0"/>
                <w:sz w:val="18"/>
              </w:rPr>
              <w:t>0.1030</w:t>
            </w:r>
          </w:p>
        </w:tc>
        <w:tc>
          <w:tcPr>
            <w:tcW w:w="1872" w:type="dxa"/>
          </w:tcPr>
          <w:p w14:paraId="28FFD54A">
            <w:pPr>
              <w:spacing w:before="40" w:after="40" w:line="240" w:lineRule="auto"/>
              <w:jc w:val="center"/>
            </w:pPr>
            <w:r>
              <w:rPr>
                <w:rFonts w:ascii="Calibri" w:hAnsi="Calibri" w:eastAsia="微软雅黑"/>
                <w:b w:val="0"/>
                <w:i w:val="0"/>
                <w:sz w:val="18"/>
              </w:rPr>
              <w:t>0.0767</w:t>
            </w:r>
          </w:p>
        </w:tc>
        <w:tc>
          <w:tcPr>
            <w:tcW w:w="1872" w:type="dxa"/>
          </w:tcPr>
          <w:p w14:paraId="2EAB5A19">
            <w:pPr>
              <w:spacing w:before="40" w:after="40" w:line="240" w:lineRule="auto"/>
              <w:jc w:val="center"/>
            </w:pPr>
            <w:r>
              <w:rPr>
                <w:rFonts w:ascii="Calibri" w:hAnsi="Calibri" w:eastAsia="微软雅黑"/>
                <w:b w:val="0"/>
                <w:i w:val="0"/>
                <w:sz w:val="18"/>
              </w:rPr>
              <w:t>0.3214</w:t>
            </w:r>
          </w:p>
        </w:tc>
        <w:tc>
          <w:tcPr>
            <w:tcW w:w="1872" w:type="dxa"/>
          </w:tcPr>
          <w:p w14:paraId="4F9044DA">
            <w:pPr>
              <w:spacing w:before="40" w:after="40" w:line="240" w:lineRule="auto"/>
              <w:jc w:val="center"/>
            </w:pPr>
            <w:r>
              <w:rPr>
                <w:rFonts w:ascii="Calibri" w:hAnsi="Calibri" w:eastAsia="微软雅黑"/>
                <w:b w:val="0"/>
                <w:i w:val="0"/>
                <w:sz w:val="18"/>
              </w:rPr>
              <w:t>R² 零点盲猜基准</w:t>
            </w:r>
          </w:p>
        </w:tc>
      </w:tr>
      <w:tr w14:paraId="4A5FF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9F9F9"/>
          </w:tcPr>
          <w:p w14:paraId="5947F646">
            <w:pPr>
              <w:spacing w:before="40" w:after="40" w:line="240" w:lineRule="auto"/>
              <w:jc w:val="left"/>
            </w:pPr>
            <w:r>
              <w:rPr>
                <w:rFonts w:ascii="Calibri" w:hAnsi="Calibri" w:eastAsia="微软雅黑"/>
                <w:b w:val="0"/>
                <w:i w:val="0"/>
                <w:sz w:val="18"/>
              </w:rPr>
              <w:t>初始时序 DeepONet</w:t>
            </w:r>
          </w:p>
        </w:tc>
        <w:tc>
          <w:tcPr>
            <w:tcW w:w="1872" w:type="dxa"/>
            <w:shd w:val="clear" w:color="auto" w:fill="F9F9F9"/>
          </w:tcPr>
          <w:p w14:paraId="17B71BD0">
            <w:pPr>
              <w:spacing w:before="40" w:after="40" w:line="240" w:lineRule="auto"/>
              <w:jc w:val="center"/>
            </w:pPr>
            <w:r>
              <w:rPr>
                <w:rFonts w:ascii="Calibri" w:hAnsi="Calibri" w:eastAsia="微软雅黑"/>
                <w:b w:val="0"/>
                <w:i w:val="0"/>
                <w:sz w:val="18"/>
              </w:rPr>
              <w:t>0.0506</w:t>
            </w:r>
          </w:p>
        </w:tc>
        <w:tc>
          <w:tcPr>
            <w:tcW w:w="1872" w:type="dxa"/>
            <w:shd w:val="clear" w:color="auto" w:fill="F9F9F9"/>
          </w:tcPr>
          <w:p w14:paraId="1190ABE3">
            <w:pPr>
              <w:spacing w:before="40" w:after="40" w:line="240" w:lineRule="auto"/>
              <w:jc w:val="center"/>
            </w:pPr>
            <w:r>
              <w:rPr>
                <w:rFonts w:ascii="Calibri" w:hAnsi="Calibri" w:eastAsia="微软雅黑"/>
                <w:b w:val="0"/>
                <w:i w:val="0"/>
                <w:sz w:val="18"/>
              </w:rPr>
              <w:t>—</w:t>
            </w:r>
          </w:p>
        </w:tc>
        <w:tc>
          <w:tcPr>
            <w:tcW w:w="1872" w:type="dxa"/>
            <w:shd w:val="clear" w:color="auto" w:fill="F9F9F9"/>
          </w:tcPr>
          <w:p w14:paraId="09EFB7CA">
            <w:pPr>
              <w:spacing w:before="40" w:after="40" w:line="240" w:lineRule="auto"/>
              <w:jc w:val="center"/>
            </w:pPr>
            <w:r>
              <w:rPr>
                <w:rFonts w:ascii="Calibri" w:hAnsi="Calibri" w:eastAsia="微软雅黑"/>
                <w:b w:val="0"/>
                <w:i w:val="0"/>
                <w:sz w:val="18"/>
              </w:rPr>
              <w:t>0.8354</w:t>
            </w:r>
          </w:p>
        </w:tc>
        <w:tc>
          <w:tcPr>
            <w:tcW w:w="1872" w:type="dxa"/>
            <w:shd w:val="clear" w:color="auto" w:fill="F9F9F9"/>
          </w:tcPr>
          <w:p w14:paraId="1821F106">
            <w:pPr>
              <w:spacing w:before="40" w:after="40" w:line="240" w:lineRule="auto"/>
              <w:jc w:val="center"/>
            </w:pPr>
            <w:r>
              <w:rPr>
                <w:rFonts w:ascii="Calibri" w:hAnsi="Calibri" w:eastAsia="微软雅黑"/>
                <w:b w:val="0"/>
                <w:i w:val="0"/>
                <w:sz w:val="18"/>
              </w:rPr>
              <w:t>GPU 小时级训练，受地震波限制严重</w:t>
            </w:r>
          </w:p>
        </w:tc>
      </w:tr>
      <w:tr w14:paraId="48F9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BDE6F3F">
            <w:pPr>
              <w:spacing w:before="40" w:after="40" w:line="240" w:lineRule="auto"/>
              <w:jc w:val="left"/>
            </w:pPr>
            <w:r>
              <w:rPr>
                <w:rFonts w:ascii="Calibri" w:hAnsi="Calibri" w:eastAsia="微软雅黑"/>
                <w:b w:val="0"/>
                <w:i w:val="0"/>
                <w:sz w:val="18"/>
              </w:rPr>
              <w:t>初始时序 CNN / LSTM</w:t>
            </w:r>
          </w:p>
        </w:tc>
        <w:tc>
          <w:tcPr>
            <w:tcW w:w="1872" w:type="dxa"/>
          </w:tcPr>
          <w:p w14:paraId="4A81AB5B">
            <w:pPr>
              <w:spacing w:before="40" w:after="40" w:line="240" w:lineRule="auto"/>
              <w:jc w:val="center"/>
            </w:pPr>
            <w:r>
              <w:rPr>
                <w:rFonts w:ascii="Calibri" w:hAnsi="Calibri" w:eastAsia="微软雅黑"/>
                <w:b w:val="0"/>
                <w:i w:val="0"/>
                <w:sz w:val="18"/>
              </w:rPr>
              <w:t>0.0527 / 0.0544</w:t>
            </w:r>
          </w:p>
        </w:tc>
        <w:tc>
          <w:tcPr>
            <w:tcW w:w="1872" w:type="dxa"/>
          </w:tcPr>
          <w:p w14:paraId="0DA4F3C1">
            <w:pPr>
              <w:spacing w:before="40" w:after="40" w:line="240" w:lineRule="auto"/>
              <w:jc w:val="center"/>
            </w:pPr>
            <w:r>
              <w:rPr>
                <w:rFonts w:ascii="Calibri" w:hAnsi="Calibri" w:eastAsia="微软雅黑"/>
                <w:b w:val="0"/>
                <w:i w:val="0"/>
                <w:sz w:val="18"/>
              </w:rPr>
              <w:t>—</w:t>
            </w:r>
          </w:p>
        </w:tc>
        <w:tc>
          <w:tcPr>
            <w:tcW w:w="1872" w:type="dxa"/>
          </w:tcPr>
          <w:p w14:paraId="75808492">
            <w:pPr>
              <w:spacing w:before="40" w:after="40" w:line="240" w:lineRule="auto"/>
              <w:jc w:val="center"/>
            </w:pPr>
            <w:r>
              <w:rPr>
                <w:rFonts w:ascii="Calibri" w:hAnsi="Calibri" w:eastAsia="微软雅黑"/>
                <w:b w:val="0"/>
                <w:i w:val="0"/>
                <w:sz w:val="18"/>
              </w:rPr>
              <w:t>0.8275 / 0.8147</w:t>
            </w:r>
          </w:p>
        </w:tc>
        <w:tc>
          <w:tcPr>
            <w:tcW w:w="1872" w:type="dxa"/>
          </w:tcPr>
          <w:p w14:paraId="7A74C7CE">
            <w:pPr>
              <w:spacing w:before="40" w:after="40" w:line="240" w:lineRule="auto"/>
              <w:jc w:val="center"/>
            </w:pPr>
            <w:r>
              <w:rPr>
                <w:rFonts w:ascii="Calibri" w:hAnsi="Calibri" w:eastAsia="微软雅黑"/>
                <w:b w:val="0"/>
                <w:i w:val="0"/>
                <w:sz w:val="18"/>
              </w:rPr>
              <w:t>GPU 小时级训练，欠拟合严重</w:t>
            </w:r>
          </w:p>
        </w:tc>
      </w:tr>
      <w:tr w14:paraId="3AB74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9F9F9"/>
          </w:tcPr>
          <w:p w14:paraId="33C56722">
            <w:pPr>
              <w:spacing w:before="40" w:after="40" w:line="240" w:lineRule="auto"/>
              <w:jc w:val="left"/>
            </w:pPr>
            <w:r>
              <w:rPr>
                <w:rFonts w:ascii="Calibri" w:hAnsi="Calibri" w:eastAsia="微软雅黑"/>
                <w:b w:val="0"/>
                <w:i w:val="0"/>
                <w:sz w:val="18"/>
              </w:rPr>
              <w:t>初始时序 Transformer</w:t>
            </w:r>
          </w:p>
        </w:tc>
        <w:tc>
          <w:tcPr>
            <w:tcW w:w="1872" w:type="dxa"/>
            <w:shd w:val="clear" w:color="auto" w:fill="F9F9F9"/>
          </w:tcPr>
          <w:p w14:paraId="4E36CA0C">
            <w:pPr>
              <w:spacing w:before="40" w:after="40" w:line="240" w:lineRule="auto"/>
              <w:jc w:val="center"/>
            </w:pPr>
            <w:r>
              <w:rPr>
                <w:rFonts w:ascii="Calibri" w:hAnsi="Calibri" w:eastAsia="微软雅黑"/>
                <w:b w:val="0"/>
                <w:i w:val="0"/>
                <w:sz w:val="18"/>
              </w:rPr>
              <w:t>0.0572</w:t>
            </w:r>
          </w:p>
        </w:tc>
        <w:tc>
          <w:tcPr>
            <w:tcW w:w="1872" w:type="dxa"/>
            <w:shd w:val="clear" w:color="auto" w:fill="F9F9F9"/>
          </w:tcPr>
          <w:p w14:paraId="03CE051E">
            <w:pPr>
              <w:spacing w:before="40" w:after="40" w:line="240" w:lineRule="auto"/>
              <w:jc w:val="center"/>
            </w:pPr>
            <w:r>
              <w:rPr>
                <w:rFonts w:ascii="Calibri" w:hAnsi="Calibri" w:eastAsia="微软雅黑"/>
                <w:b w:val="0"/>
                <w:i w:val="0"/>
                <w:sz w:val="18"/>
              </w:rPr>
              <w:t>—</w:t>
            </w:r>
          </w:p>
        </w:tc>
        <w:tc>
          <w:tcPr>
            <w:tcW w:w="1872" w:type="dxa"/>
            <w:shd w:val="clear" w:color="auto" w:fill="F9F9F9"/>
          </w:tcPr>
          <w:p w14:paraId="53111415">
            <w:pPr>
              <w:spacing w:before="40" w:after="40" w:line="240" w:lineRule="auto"/>
              <w:jc w:val="center"/>
            </w:pPr>
            <w:r>
              <w:rPr>
                <w:rFonts w:ascii="Calibri" w:hAnsi="Calibri" w:eastAsia="微软雅黑"/>
                <w:b w:val="0"/>
                <w:i w:val="0"/>
                <w:sz w:val="18"/>
              </w:rPr>
              <w:t>0.7896</w:t>
            </w:r>
          </w:p>
        </w:tc>
        <w:tc>
          <w:tcPr>
            <w:tcW w:w="1872" w:type="dxa"/>
            <w:shd w:val="clear" w:color="auto" w:fill="F9F9F9"/>
          </w:tcPr>
          <w:p w14:paraId="62DFF1C2">
            <w:pPr>
              <w:spacing w:before="40" w:after="40" w:line="240" w:lineRule="auto"/>
              <w:jc w:val="center"/>
            </w:pPr>
            <w:r>
              <w:rPr>
                <w:rFonts w:ascii="Calibri" w:hAnsi="Calibri" w:eastAsia="微软雅黑"/>
                <w:b w:val="0"/>
                <w:i w:val="0"/>
                <w:sz w:val="18"/>
              </w:rPr>
              <w:t>GPU 小时级训练，小样本泛化极差</w:t>
            </w:r>
          </w:p>
        </w:tc>
      </w:tr>
    </w:tbl>
    <w:p w14:paraId="686FA31E">
      <w:pPr>
        <w:spacing w:before="40" w:after="40"/>
      </w:pPr>
    </w:p>
    <w:p w14:paraId="34154046">
      <w:pPr>
        <w:pStyle w:val="4"/>
        <w:keepNext/>
        <w:spacing w:before="120" w:after="60"/>
      </w:pPr>
      <w:r>
        <w:rPr>
          <w:rFonts w:ascii="Calibri" w:hAnsi="Calibri" w:eastAsia="微软雅黑"/>
          <w:b/>
          <w:i w:val="0"/>
          <w:color w:val="1F4E79"/>
          <w:sz w:val="24"/>
        </w:rPr>
        <w:t>2.4 诚实适用域外推分析</w:t>
      </w:r>
    </w:p>
    <w:p w14:paraId="1753C6E8">
      <w:pPr>
        <w:spacing w:before="40" w:after="40" w:line="276" w:lineRule="auto"/>
      </w:pPr>
      <w:r>
        <w:rPr>
          <w:rFonts w:ascii="Calibri" w:hAnsi="Calibri" w:eastAsia="微软雅黑"/>
          <w:b w:val="0"/>
          <w:i w:val="0"/>
          <w:sz w:val="21"/>
        </w:rPr>
        <w:t>为评估模型的外推泛化边界，进行了单维度留一（Leave-One-Out）测试，结果表明代理模型“内插极强，外插易崩溃”：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66110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1F4E79"/>
          </w:tcPr>
          <w:p w14:paraId="3583B6BD">
            <w:pPr>
              <w:spacing w:before="60" w:after="60" w:line="240" w:lineRule="auto"/>
              <w:jc w:val="center"/>
            </w:pPr>
            <w:r>
              <w:rPr>
                <w:rFonts w:ascii="Calibri" w:hAnsi="Calibri" w:eastAsia="微软雅黑"/>
                <w:b/>
                <w:i w:val="0"/>
                <w:color w:val="FFFFFF"/>
                <w:sz w:val="19"/>
              </w:rPr>
              <w:t>留一测试场景</w:t>
            </w:r>
          </w:p>
        </w:tc>
        <w:tc>
          <w:tcPr>
            <w:tcW w:w="2340" w:type="dxa"/>
            <w:shd w:val="clear" w:color="auto" w:fill="1F4E79"/>
          </w:tcPr>
          <w:p w14:paraId="00D86EF8">
            <w:pPr>
              <w:spacing w:before="60" w:after="60" w:line="240" w:lineRule="auto"/>
              <w:jc w:val="center"/>
            </w:pPr>
            <w:r>
              <w:rPr>
                <w:rFonts w:ascii="Calibri" w:hAnsi="Calibri" w:eastAsia="微软雅黑"/>
                <w:b/>
                <w:i w:val="0"/>
                <w:color w:val="FFFFFF"/>
                <w:sz w:val="19"/>
              </w:rPr>
              <w:t>判定系数 (R²)</w:t>
            </w:r>
          </w:p>
        </w:tc>
        <w:tc>
          <w:tcPr>
            <w:tcW w:w="2340" w:type="dxa"/>
            <w:shd w:val="clear" w:color="auto" w:fill="1F4E79"/>
          </w:tcPr>
          <w:p w14:paraId="54CF44FA">
            <w:pPr>
              <w:spacing w:before="60" w:after="60" w:line="240" w:lineRule="auto"/>
              <w:jc w:val="center"/>
            </w:pPr>
            <w:r>
              <w:rPr>
                <w:rFonts w:ascii="Calibri" w:hAnsi="Calibri" w:eastAsia="微软雅黑"/>
                <w:b/>
                <w:i w:val="0"/>
                <w:color w:val="FFFFFF"/>
                <w:sz w:val="19"/>
              </w:rPr>
              <w:t>平均绝对误差 (MAE)</w:t>
            </w:r>
          </w:p>
        </w:tc>
        <w:tc>
          <w:tcPr>
            <w:tcW w:w="2340" w:type="dxa"/>
            <w:shd w:val="clear" w:color="auto" w:fill="1F4E79"/>
          </w:tcPr>
          <w:p w14:paraId="29F8ACDB">
            <w:pPr>
              <w:spacing w:before="60" w:after="60" w:line="240" w:lineRule="auto"/>
              <w:jc w:val="center"/>
            </w:pPr>
            <w:r>
              <w:rPr>
                <w:rFonts w:ascii="Calibri" w:hAnsi="Calibri" w:eastAsia="微软雅黑"/>
                <w:b/>
                <w:i w:val="0"/>
                <w:color w:val="FFFFFF"/>
                <w:sz w:val="19"/>
              </w:rPr>
              <w:t>外推泛化性质与可信度结论</w:t>
            </w:r>
          </w:p>
        </w:tc>
      </w:tr>
      <w:tr w14:paraId="36176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58C7B9F9">
            <w:pPr>
              <w:spacing w:before="40" w:after="40" w:line="240" w:lineRule="auto"/>
              <w:jc w:val="left"/>
            </w:pPr>
            <w:r>
              <w:rPr>
                <w:rFonts w:ascii="Calibri" w:hAnsi="Calibri" w:eastAsia="微软雅黑"/>
                <w:b w:val="0"/>
                <w:i w:val="0"/>
                <w:sz w:val="18"/>
              </w:rPr>
              <w:t>标准 GroupKFold (内插)</w:t>
            </w:r>
          </w:p>
        </w:tc>
        <w:tc>
          <w:tcPr>
            <w:tcW w:w="2340" w:type="dxa"/>
          </w:tcPr>
          <w:p w14:paraId="77AD9F6C">
            <w:pPr>
              <w:spacing w:before="40" w:after="40" w:line="240" w:lineRule="auto"/>
              <w:jc w:val="center"/>
            </w:pPr>
            <w:r>
              <w:rPr>
                <w:rFonts w:ascii="Calibri" w:hAnsi="Calibri" w:eastAsia="微软雅黑"/>
                <w:b w:val="0"/>
                <w:i w:val="0"/>
                <w:sz w:val="18"/>
              </w:rPr>
              <w:t>0.946</w:t>
            </w:r>
          </w:p>
        </w:tc>
        <w:tc>
          <w:tcPr>
            <w:tcW w:w="2340" w:type="dxa"/>
          </w:tcPr>
          <w:p w14:paraId="70B4CBEC">
            <w:pPr>
              <w:spacing w:before="40" w:after="40" w:line="240" w:lineRule="auto"/>
              <w:jc w:val="center"/>
            </w:pPr>
            <w:r>
              <w:rPr>
                <w:rFonts w:ascii="Calibri" w:hAnsi="Calibri" w:eastAsia="微软雅黑"/>
                <w:b w:val="0"/>
                <w:i w:val="0"/>
                <w:sz w:val="18"/>
              </w:rPr>
              <w:t>0.0249</w:t>
            </w:r>
          </w:p>
        </w:tc>
        <w:tc>
          <w:tcPr>
            <w:tcW w:w="2340" w:type="dxa"/>
          </w:tcPr>
          <w:p w14:paraId="44B46B9F">
            <w:pPr>
              <w:spacing w:before="40" w:after="40" w:line="240" w:lineRule="auto"/>
              <w:jc w:val="center"/>
            </w:pPr>
            <w:r>
              <w:rPr>
                <w:rFonts w:ascii="Calibri" w:hAnsi="Calibri" w:eastAsia="微软雅黑"/>
                <w:b w:val="0"/>
                <w:i w:val="0"/>
                <w:sz w:val="18"/>
              </w:rPr>
              <w:t>内插完好，适用于设计参数空间内插</w:t>
            </w:r>
          </w:p>
        </w:tc>
      </w:tr>
      <w:tr w14:paraId="49D6D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9F9F9"/>
          </w:tcPr>
          <w:p w14:paraId="2067439B">
            <w:pPr>
              <w:spacing w:before="40" w:after="40" w:line="240" w:lineRule="auto"/>
              <w:jc w:val="left"/>
            </w:pPr>
            <w:r>
              <w:rPr>
                <w:rFonts w:ascii="Calibri" w:hAnsi="Calibri" w:eastAsia="微软雅黑"/>
                <w:b w:val="0"/>
                <w:i w:val="0"/>
                <w:sz w:val="18"/>
              </w:rPr>
              <w:t>留一入射角外推</w:t>
            </w:r>
          </w:p>
        </w:tc>
        <w:tc>
          <w:tcPr>
            <w:tcW w:w="2340" w:type="dxa"/>
            <w:shd w:val="clear" w:color="auto" w:fill="F9F9F9"/>
          </w:tcPr>
          <w:p w14:paraId="4E5B4108">
            <w:pPr>
              <w:spacing w:before="40" w:after="40" w:line="240" w:lineRule="auto"/>
              <w:jc w:val="center"/>
            </w:pPr>
            <w:r>
              <w:rPr>
                <w:rFonts w:ascii="Calibri" w:hAnsi="Calibri" w:eastAsia="微软雅黑"/>
                <w:b w:val="0"/>
                <w:i w:val="0"/>
                <w:sz w:val="18"/>
              </w:rPr>
              <w:t>0.924</w:t>
            </w:r>
          </w:p>
        </w:tc>
        <w:tc>
          <w:tcPr>
            <w:tcW w:w="2340" w:type="dxa"/>
            <w:shd w:val="clear" w:color="auto" w:fill="F9F9F9"/>
          </w:tcPr>
          <w:p w14:paraId="56E953F5">
            <w:pPr>
              <w:spacing w:before="40" w:after="40" w:line="240" w:lineRule="auto"/>
              <w:jc w:val="center"/>
            </w:pPr>
            <w:r>
              <w:rPr>
                <w:rFonts w:ascii="Calibri" w:hAnsi="Calibri" w:eastAsia="微软雅黑"/>
                <w:b w:val="0"/>
                <w:i w:val="0"/>
                <w:sz w:val="18"/>
              </w:rPr>
              <w:t>0.0290</w:t>
            </w:r>
          </w:p>
        </w:tc>
        <w:tc>
          <w:tcPr>
            <w:tcW w:w="2340" w:type="dxa"/>
            <w:shd w:val="clear" w:color="auto" w:fill="F9F9F9"/>
          </w:tcPr>
          <w:p w14:paraId="4253C252">
            <w:pPr>
              <w:spacing w:before="40" w:after="40" w:line="240" w:lineRule="auto"/>
              <w:jc w:val="center"/>
            </w:pPr>
            <w:r>
              <w:rPr>
                <w:rFonts w:ascii="Calibri" w:hAnsi="Calibri" w:eastAsia="微软雅黑"/>
                <w:b w:val="0"/>
                <w:i w:val="0"/>
                <w:sz w:val="18"/>
              </w:rPr>
              <w:t>角度内插充分，响应连续稳健</w:t>
            </w:r>
          </w:p>
        </w:tc>
      </w:tr>
      <w:tr w14:paraId="01C21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6FEF483A">
            <w:pPr>
              <w:spacing w:before="40" w:after="40" w:line="240" w:lineRule="auto"/>
              <w:jc w:val="left"/>
            </w:pPr>
            <w:r>
              <w:rPr>
                <w:rFonts w:ascii="Calibri" w:hAnsi="Calibri" w:eastAsia="微软雅黑"/>
                <w:b w:val="0"/>
                <w:i w:val="0"/>
                <w:sz w:val="18"/>
              </w:rPr>
              <w:t>留一坡高 (h=50/100m)</w:t>
            </w:r>
          </w:p>
        </w:tc>
        <w:tc>
          <w:tcPr>
            <w:tcW w:w="2340" w:type="dxa"/>
          </w:tcPr>
          <w:p w14:paraId="1AF8ADEC">
            <w:pPr>
              <w:spacing w:before="40" w:after="40" w:line="240" w:lineRule="auto"/>
              <w:jc w:val="center"/>
            </w:pPr>
            <w:r>
              <w:rPr>
                <w:rFonts w:ascii="Calibri" w:hAnsi="Calibri" w:eastAsia="微软雅黑"/>
                <w:b w:val="0"/>
                <w:i w:val="0"/>
                <w:sz w:val="18"/>
              </w:rPr>
              <w:t>0.765 / 0.839</w:t>
            </w:r>
          </w:p>
        </w:tc>
        <w:tc>
          <w:tcPr>
            <w:tcW w:w="2340" w:type="dxa"/>
          </w:tcPr>
          <w:p w14:paraId="2AA83DDF">
            <w:pPr>
              <w:spacing w:before="40" w:after="40" w:line="240" w:lineRule="auto"/>
              <w:jc w:val="center"/>
            </w:pPr>
            <w:r>
              <w:rPr>
                <w:rFonts w:ascii="Calibri" w:hAnsi="Calibri" w:eastAsia="微软雅黑"/>
                <w:b w:val="0"/>
                <w:i w:val="0"/>
                <w:sz w:val="18"/>
              </w:rPr>
              <w:t>0.0713 / 0.0648</w:t>
            </w:r>
          </w:p>
        </w:tc>
        <w:tc>
          <w:tcPr>
            <w:tcW w:w="2340" w:type="dxa"/>
          </w:tcPr>
          <w:p w14:paraId="3D128852">
            <w:pPr>
              <w:spacing w:before="40" w:after="40" w:line="240" w:lineRule="auto"/>
              <w:jc w:val="center"/>
            </w:pPr>
            <w:r>
              <w:rPr>
                <w:rFonts w:ascii="Calibri" w:hAnsi="Calibri" w:eastAsia="微软雅黑"/>
                <w:b w:val="0"/>
                <w:i w:val="0"/>
                <w:sz w:val="18"/>
              </w:rPr>
              <w:t>中等，处于插值范围内插可靠</w:t>
            </w:r>
          </w:p>
        </w:tc>
      </w:tr>
      <w:tr w14:paraId="067DB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9F9F9"/>
          </w:tcPr>
          <w:p w14:paraId="1AA6A266">
            <w:pPr>
              <w:spacing w:before="40" w:after="40" w:line="240" w:lineRule="auto"/>
              <w:jc w:val="left"/>
            </w:pPr>
            <w:r>
              <w:rPr>
                <w:rFonts w:ascii="Calibri" w:hAnsi="Calibri" w:eastAsia="微软雅黑"/>
                <w:b w:val="0"/>
                <w:i w:val="0"/>
                <w:sz w:val="18"/>
              </w:rPr>
              <w:t>留一坡高 (h=200m)</w:t>
            </w:r>
          </w:p>
        </w:tc>
        <w:tc>
          <w:tcPr>
            <w:tcW w:w="2340" w:type="dxa"/>
            <w:shd w:val="clear" w:color="auto" w:fill="F9F9F9"/>
          </w:tcPr>
          <w:p w14:paraId="2998F15E">
            <w:pPr>
              <w:spacing w:before="40" w:after="40" w:line="240" w:lineRule="auto"/>
              <w:jc w:val="center"/>
            </w:pPr>
            <w:r>
              <w:rPr>
                <w:rFonts w:ascii="Calibri" w:hAnsi="Calibri" w:eastAsia="微软雅黑"/>
                <w:b w:val="0"/>
                <w:i w:val="0"/>
                <w:sz w:val="18"/>
              </w:rPr>
              <w:t>0.577</w:t>
            </w:r>
          </w:p>
        </w:tc>
        <w:tc>
          <w:tcPr>
            <w:tcW w:w="2340" w:type="dxa"/>
            <w:shd w:val="clear" w:color="auto" w:fill="F9F9F9"/>
          </w:tcPr>
          <w:p w14:paraId="028848C3">
            <w:pPr>
              <w:spacing w:before="40" w:after="40" w:line="240" w:lineRule="auto"/>
              <w:jc w:val="center"/>
            </w:pPr>
            <w:r>
              <w:rPr>
                <w:rFonts w:ascii="Calibri" w:hAnsi="Calibri" w:eastAsia="微软雅黑"/>
                <w:b w:val="0"/>
                <w:i w:val="0"/>
                <w:sz w:val="18"/>
              </w:rPr>
              <w:t>0.0977</w:t>
            </w:r>
          </w:p>
        </w:tc>
        <w:tc>
          <w:tcPr>
            <w:tcW w:w="2340" w:type="dxa"/>
            <w:shd w:val="clear" w:color="auto" w:fill="F9F9F9"/>
          </w:tcPr>
          <w:p w14:paraId="236FA84A">
            <w:pPr>
              <w:spacing w:before="40" w:after="40" w:line="240" w:lineRule="auto"/>
              <w:jc w:val="center"/>
            </w:pPr>
            <w:r>
              <w:rPr>
                <w:rFonts w:ascii="Calibri" w:hAnsi="Calibri" w:eastAsia="微软雅黑"/>
                <w:b w:val="0"/>
                <w:i w:val="0"/>
                <w:sz w:val="18"/>
              </w:rPr>
              <w:t>外插临界边界，误差波动大，需慎用</w:t>
            </w:r>
          </w:p>
        </w:tc>
      </w:tr>
      <w:tr w14:paraId="7A274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7424C4C1">
            <w:pPr>
              <w:spacing w:before="40" w:after="40" w:line="240" w:lineRule="auto"/>
              <w:jc w:val="left"/>
            </w:pPr>
            <w:r>
              <w:rPr>
                <w:rFonts w:ascii="Calibri" w:hAnsi="Calibri" w:eastAsia="微软雅黑"/>
                <w:b w:val="0"/>
                <w:i w:val="0"/>
                <w:sz w:val="18"/>
              </w:rPr>
              <w:t>留一坡高 (h=10m 下界外插)</w:t>
            </w:r>
          </w:p>
        </w:tc>
        <w:tc>
          <w:tcPr>
            <w:tcW w:w="2340" w:type="dxa"/>
          </w:tcPr>
          <w:p w14:paraId="67703D02">
            <w:pPr>
              <w:spacing w:before="40" w:after="40" w:line="240" w:lineRule="auto"/>
              <w:jc w:val="center"/>
            </w:pPr>
            <w:r>
              <w:rPr>
                <w:rFonts w:ascii="Calibri" w:hAnsi="Calibri" w:eastAsia="微软雅黑"/>
                <w:b w:val="0"/>
                <w:i w:val="0"/>
                <w:sz w:val="18"/>
              </w:rPr>
              <w:t>−6.829</w:t>
            </w:r>
          </w:p>
        </w:tc>
        <w:tc>
          <w:tcPr>
            <w:tcW w:w="2340" w:type="dxa"/>
          </w:tcPr>
          <w:p w14:paraId="2499C5CB">
            <w:pPr>
              <w:spacing w:before="40" w:after="40" w:line="240" w:lineRule="auto"/>
              <w:jc w:val="center"/>
            </w:pPr>
            <w:r>
              <w:rPr>
                <w:rFonts w:ascii="Calibri" w:hAnsi="Calibri" w:eastAsia="微软雅黑"/>
                <w:b w:val="0"/>
                <w:i w:val="0"/>
                <w:sz w:val="18"/>
              </w:rPr>
              <w:t>0.0844</w:t>
            </w:r>
          </w:p>
        </w:tc>
        <w:tc>
          <w:tcPr>
            <w:tcW w:w="2340" w:type="dxa"/>
          </w:tcPr>
          <w:p w14:paraId="189E62BD">
            <w:pPr>
              <w:spacing w:before="40" w:after="40" w:line="240" w:lineRule="auto"/>
              <w:jc w:val="center"/>
            </w:pPr>
            <w:r>
              <w:rPr>
                <w:rFonts w:ascii="Calibri" w:hAnsi="Calibri" w:eastAsia="微软雅黑"/>
                <w:b w:val="0"/>
                <w:i w:val="0"/>
                <w:sz w:val="18"/>
              </w:rPr>
              <w:t>崩溃失真，超出参数下限，模型失效</w:t>
            </w:r>
          </w:p>
        </w:tc>
      </w:tr>
      <w:tr w14:paraId="05574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9F9F9"/>
          </w:tcPr>
          <w:p w14:paraId="65ACB62D">
            <w:pPr>
              <w:spacing w:before="40" w:after="40" w:line="240" w:lineRule="auto"/>
              <w:jc w:val="left"/>
            </w:pPr>
            <w:r>
              <w:rPr>
                <w:rFonts w:ascii="Calibri" w:hAnsi="Calibri" w:eastAsia="微软雅黑"/>
                <w:b w:val="0"/>
                <w:i w:val="0"/>
                <w:sz w:val="18"/>
              </w:rPr>
              <w:t>留一坡高 (h=400m 上界外插)</w:t>
            </w:r>
          </w:p>
        </w:tc>
        <w:tc>
          <w:tcPr>
            <w:tcW w:w="2340" w:type="dxa"/>
            <w:shd w:val="clear" w:color="auto" w:fill="F9F9F9"/>
          </w:tcPr>
          <w:p w14:paraId="05E5C6BE">
            <w:pPr>
              <w:spacing w:before="40" w:after="40" w:line="240" w:lineRule="auto"/>
              <w:jc w:val="center"/>
            </w:pPr>
            <w:r>
              <w:rPr>
                <w:rFonts w:ascii="Calibri" w:hAnsi="Calibri" w:eastAsia="微软雅黑"/>
                <w:b w:val="0"/>
                <w:i w:val="0"/>
                <w:sz w:val="18"/>
              </w:rPr>
              <w:t>0.023</w:t>
            </w:r>
          </w:p>
        </w:tc>
        <w:tc>
          <w:tcPr>
            <w:tcW w:w="2340" w:type="dxa"/>
            <w:shd w:val="clear" w:color="auto" w:fill="F9F9F9"/>
          </w:tcPr>
          <w:p w14:paraId="4E164AFA">
            <w:pPr>
              <w:spacing w:before="40" w:after="40" w:line="240" w:lineRule="auto"/>
              <w:jc w:val="center"/>
            </w:pPr>
            <w:r>
              <w:rPr>
                <w:rFonts w:ascii="Calibri" w:hAnsi="Calibri" w:eastAsia="微软雅黑"/>
                <w:b w:val="0"/>
                <w:i w:val="0"/>
                <w:sz w:val="18"/>
              </w:rPr>
              <w:t>0.1209</w:t>
            </w:r>
          </w:p>
        </w:tc>
        <w:tc>
          <w:tcPr>
            <w:tcW w:w="2340" w:type="dxa"/>
            <w:shd w:val="clear" w:color="auto" w:fill="F9F9F9"/>
          </w:tcPr>
          <w:p w14:paraId="18E380AF">
            <w:pPr>
              <w:spacing w:before="40" w:after="40" w:line="240" w:lineRule="auto"/>
              <w:jc w:val="center"/>
            </w:pPr>
            <w:r>
              <w:rPr>
                <w:rFonts w:ascii="Calibri" w:hAnsi="Calibri" w:eastAsia="微软雅黑"/>
                <w:b w:val="0"/>
                <w:i w:val="0"/>
                <w:sz w:val="18"/>
              </w:rPr>
              <w:t>崩溃失真，超出参数上限，模型失效</w:t>
            </w:r>
          </w:p>
        </w:tc>
      </w:tr>
      <w:tr w14:paraId="06BB5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38182C15">
            <w:pPr>
              <w:spacing w:before="40" w:after="40" w:line="240" w:lineRule="auto"/>
              <w:jc w:val="left"/>
            </w:pPr>
            <w:r>
              <w:rPr>
                <w:rFonts w:ascii="Calibri" w:hAnsi="Calibri" w:eastAsia="微软雅黑"/>
                <w:b w:val="0"/>
                <w:i w:val="0"/>
                <w:sz w:val="18"/>
              </w:rPr>
              <w:t>留一地震波 (仅3条波外推)</w:t>
            </w:r>
          </w:p>
        </w:tc>
        <w:tc>
          <w:tcPr>
            <w:tcW w:w="2340" w:type="dxa"/>
          </w:tcPr>
          <w:p w14:paraId="08B9150D">
            <w:pPr>
              <w:spacing w:before="40" w:after="40" w:line="240" w:lineRule="auto"/>
              <w:jc w:val="center"/>
            </w:pPr>
            <w:r>
              <w:rPr>
                <w:rFonts w:ascii="Calibri" w:hAnsi="Calibri" w:eastAsia="微软雅黑"/>
                <w:b w:val="0"/>
                <w:i w:val="0"/>
                <w:sz w:val="18"/>
              </w:rPr>
              <w:t>0.272</w:t>
            </w:r>
          </w:p>
        </w:tc>
        <w:tc>
          <w:tcPr>
            <w:tcW w:w="2340" w:type="dxa"/>
          </w:tcPr>
          <w:p w14:paraId="09505C89">
            <w:pPr>
              <w:spacing w:before="40" w:after="40" w:line="240" w:lineRule="auto"/>
              <w:jc w:val="center"/>
            </w:pPr>
            <w:r>
              <w:rPr>
                <w:rFonts w:ascii="Calibri" w:hAnsi="Calibri" w:eastAsia="微软雅黑"/>
                <w:b w:val="0"/>
                <w:i w:val="0"/>
                <w:sz w:val="18"/>
              </w:rPr>
              <w:t>0.1069</w:t>
            </w:r>
          </w:p>
        </w:tc>
        <w:tc>
          <w:tcPr>
            <w:tcW w:w="2340" w:type="dxa"/>
          </w:tcPr>
          <w:p w14:paraId="78AEB4CF">
            <w:pPr>
              <w:spacing w:before="40" w:after="40" w:line="240" w:lineRule="auto"/>
              <w:jc w:val="center"/>
            </w:pPr>
            <w:r>
              <w:rPr>
                <w:rFonts w:ascii="Calibri" w:hAnsi="Calibri" w:eastAsia="微软雅黑"/>
                <w:b w:val="0"/>
                <w:i w:val="0"/>
                <w:sz w:val="18"/>
              </w:rPr>
              <w:t>波外推受限，主要因训练集波形太少</w:t>
            </w:r>
          </w:p>
        </w:tc>
      </w:tr>
    </w:tbl>
    <w:p w14:paraId="01C894B8">
      <w:pPr>
        <w:spacing w:before="40" w:after="40"/>
      </w:pPr>
    </w:p>
    <w:p w14:paraId="34517086">
      <w:pPr>
        <w:pStyle w:val="4"/>
        <w:keepNext/>
        <w:spacing w:before="120" w:after="60"/>
      </w:pPr>
      <w:r>
        <w:rPr>
          <w:rFonts w:ascii="Calibri" w:hAnsi="Calibri" w:eastAsia="微软雅黑"/>
          <w:b/>
          <w:i w:val="0"/>
          <w:color w:val="1F4E79"/>
          <w:sz w:val="24"/>
        </w:rPr>
        <w:t>2.5 机器学习下一步计划</w:t>
      </w:r>
    </w:p>
    <w:p w14:paraId="74F34294">
      <w:pPr>
        <w:pStyle w:val="16"/>
        <w:spacing w:before="40" w:after="40" w:line="276" w:lineRule="auto"/>
      </w:pPr>
      <w:r>
        <w:rPr>
          <w:rFonts w:ascii="Calibri" w:hAnsi="Calibri" w:eastAsia="微软雅黑"/>
          <w:b/>
          <w:i w:val="0"/>
          <w:sz w:val="21"/>
        </w:rPr>
        <w:t>1. 并入多地层有限元数据：</w:t>
      </w:r>
      <w:r>
        <w:rPr>
          <w:rFonts w:ascii="Calibri" w:hAnsi="Calibri" w:eastAsia="微软雅黑"/>
          <w:b w:val="0"/>
          <w:i w:val="0"/>
          <w:sz w:val="21"/>
        </w:rPr>
        <w:t>待 Part I 中 v8 新版脚本跑出的成层斜坡有限元工况数据计算完毕后，将多地层数据并入当前的数据集（从 522 样本扩充至 ~1000 样本）。</w:t>
      </w:r>
    </w:p>
    <w:p w14:paraId="56FE4046">
      <w:pPr>
        <w:pStyle w:val="16"/>
        <w:spacing w:before="40" w:after="40" w:line="276" w:lineRule="auto"/>
      </w:pPr>
      <w:r>
        <w:rPr>
          <w:rFonts w:ascii="Calibri" w:hAnsi="Calibri" w:eastAsia="微软雅黑"/>
          <w:b/>
          <w:i w:val="0"/>
          <w:sz w:val="21"/>
        </w:rPr>
        <w:t>2. 扩展输入地震波库：</w:t>
      </w:r>
      <w:r>
        <w:rPr>
          <w:rFonts w:ascii="Calibri" w:hAnsi="Calibri" w:eastAsia="微软雅黑"/>
          <w:b w:val="0"/>
          <w:i w:val="0"/>
          <w:sz w:val="21"/>
        </w:rPr>
        <w:t>将地震波样本由目前的 3 条扩展至 10 条以上，以提取更丰富的谱物理特征，攻克留一波外推预测精度受限的问题。</w:t>
      </w:r>
    </w:p>
    <w:p w14:paraId="395E1B72">
      <w:pPr>
        <w:pStyle w:val="16"/>
        <w:spacing w:before="40" w:after="40" w:line="276" w:lineRule="auto"/>
      </w:pPr>
      <w:r>
        <w:rPr>
          <w:rFonts w:ascii="Calibri" w:hAnsi="Calibri" w:eastAsia="微软雅黑"/>
          <w:b/>
          <w:i w:val="0"/>
          <w:sz w:val="21"/>
        </w:rPr>
        <w:t>3. 研发多地层代理模型：</w:t>
      </w:r>
      <w:r>
        <w:rPr>
          <w:rFonts w:ascii="Calibri" w:hAnsi="Calibri" w:eastAsia="微软雅黑"/>
          <w:b w:val="0"/>
          <w:i w:val="0"/>
          <w:sz w:val="21"/>
        </w:rPr>
        <w:t>基于无量纲参数组 η、d/h 和阻抗比 α，结合二维 POD 对 H(f, s) 曲面降维，研究多地层共振放大效应下的高维代理模型。</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1853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979</Words>
  <Characters>1087</Characters>
  <Lines>0</Lines>
  <Paragraphs>0</Paragraphs>
  <TotalTime>13</TotalTime>
  <ScaleCrop>false</ScaleCrop>
  <LinksUpToDate>false</LinksUpToDate>
  <CharactersWithSpaces>1140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傅宇轩</cp:lastModifiedBy>
  <dcterms:modified xsi:type="dcterms:W3CDTF">2026-06-15T12:26:52Z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eyJoZGlkIjoiM2YxZjgwMDdiMTY0M2JkZGU1ZmU0ZGJlZDBhOWMzN2IiLCJ1c2VySWQiOiIyMTUyODA0MCJ9</vt:lpwstr>
  </property>
  <property fmtid="{D5CDD505-2E9C-101B-9397-08002B2CF9AE}" pid="3" name="KSOProductBuildVer">
    <vt:lpwstr>2052-12.1.0.26895</vt:lpwstr>
  </property>
  <property fmtid="{D5CDD505-2E9C-101B-9397-08002B2CF9AE}" pid="4" name="ICV">
    <vt:lpwstr>AC39DFC7E3B1452AB136806AD03E9C82_13</vt:lpwstr>
  </property>
</Properties>
</file>